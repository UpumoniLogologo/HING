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C732B79">
      <w:pPr>
        <w:jc w:val="center"/>
        <w:rPr>
          <w:rFonts w:ascii="Candara" w:hAnsi="Candara" w:eastAsia="Candara" w:cs="Candara"/>
          <w:b/>
          <w:bCs/>
          <w:sz w:val="24"/>
          <w:szCs w:val="24"/>
          <w:highlight w:val="none"/>
        </w:rPr>
      </w:pPr>
    </w:p>
    <w:p w14:paraId="4D658E5B">
      <w:pPr>
        <w:jc w:val="center"/>
        <w:rPr>
          <w:rFonts w:ascii="Candara" w:hAnsi="Candara" w:eastAsia="Candara" w:cs="Candara"/>
          <w:b/>
          <w:bCs/>
          <w:sz w:val="24"/>
          <w:szCs w:val="24"/>
          <w:highlight w:val="none"/>
        </w:rPr>
      </w:pPr>
    </w:p>
    <w:p w14:paraId="1BE1D436">
      <w:pPr>
        <w:jc w:val="center"/>
        <w:rPr>
          <w:rFonts w:ascii="Candara" w:hAnsi="Candara" w:eastAsia="Candara" w:cs="Candara"/>
          <w:b/>
          <w:bCs/>
          <w:sz w:val="24"/>
          <w:szCs w:val="24"/>
          <w:highlight w:val="none"/>
        </w:rPr>
      </w:pPr>
    </w:p>
    <w:p w14:paraId="789651A5">
      <w:pPr>
        <w:jc w:val="center"/>
        <w:rPr>
          <w:rFonts w:ascii="Candara" w:hAnsi="Candara" w:eastAsia="Candara" w:cs="Candara"/>
          <w:b/>
          <w:bCs/>
          <w:sz w:val="24"/>
          <w:szCs w:val="24"/>
          <w:highlight w:val="none"/>
        </w:rPr>
      </w:pPr>
    </w:p>
    <w:p w14:paraId="379976A2">
      <w:pPr>
        <w:jc w:val="center"/>
        <w:rPr>
          <w:rFonts w:ascii="Candara" w:hAnsi="Candara" w:eastAsia="Candara" w:cs="Candara"/>
          <w:b/>
          <w:bCs/>
          <w:sz w:val="24"/>
          <w:szCs w:val="24"/>
          <w:highlight w:val="none"/>
        </w:rPr>
      </w:pPr>
    </w:p>
    <w:p w14:paraId="696B5559">
      <w:pPr>
        <w:jc w:val="center"/>
        <w:rPr>
          <w:rFonts w:ascii="Candara" w:hAnsi="Candara" w:eastAsia="Candara" w:cs="Candara"/>
          <w:b/>
          <w:bCs/>
          <w:sz w:val="24"/>
          <w:szCs w:val="24"/>
          <w:highlight w:val="none"/>
        </w:rPr>
      </w:pPr>
    </w:p>
    <w:p w14:paraId="6DB45951">
      <w:pPr>
        <w:jc w:val="center"/>
        <w:rPr>
          <w:rFonts w:ascii="Candara" w:hAnsi="Candara" w:eastAsia="Candara" w:cs="Candara"/>
          <w:b/>
          <w:bCs/>
          <w:sz w:val="24"/>
          <w:szCs w:val="24"/>
          <w:highlight w:val="none"/>
        </w:rPr>
      </w:pPr>
    </w:p>
    <w:p w14:paraId="44D8F5AF">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rPr>
        <w:t>Project Document</w:t>
      </w:r>
      <w:r>
        <w:rPr>
          <w:rFonts w:ascii="Candara" w:hAnsi="Candara" w:eastAsia="Candara" w:cs="Candara"/>
          <w:b w:val="0"/>
          <w:bCs w:val="0"/>
          <w:sz w:val="32"/>
          <w:szCs w:val="32"/>
          <w:highlight w:val="none"/>
        </w:rPr>
        <w:t>ation</w:t>
      </w:r>
    </w:p>
    <w:p w14:paraId="2BDEC997">
      <w:pPr>
        <w:jc w:val="center"/>
        <w:rPr>
          <w:rFonts w:ascii="Candara" w:hAnsi="Candara" w:eastAsia="Candara" w:cs="Candara"/>
          <w:b/>
          <w:bCs/>
          <w:sz w:val="32"/>
          <w:szCs w:val="32"/>
          <w:highlight w:val="none"/>
        </w:rPr>
      </w:pPr>
    </w:p>
    <w:p w14:paraId="6FA9FDD4">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July 1</w:t>
      </w:r>
      <w:r>
        <w:rPr>
          <w:rFonts w:hint="default" w:ascii="Candara" w:hAnsi="Candara" w:eastAsia="Candara" w:cs="Candara"/>
          <w:b w:val="0"/>
          <w:bCs w:val="0"/>
          <w:sz w:val="32"/>
          <w:szCs w:val="32"/>
          <w:highlight w:val="none"/>
          <w:lang w:val="en-US"/>
        </w:rPr>
        <w:t>5</w:t>
      </w:r>
      <w:r>
        <w:rPr>
          <w:rFonts w:ascii="Candara" w:hAnsi="Candara" w:eastAsia="Candara" w:cs="Candara"/>
          <w:b w:val="0"/>
          <w:bCs w:val="0"/>
          <w:sz w:val="32"/>
          <w:szCs w:val="32"/>
          <w:highlight w:val="none"/>
        </w:rPr>
        <w:t>, 2025</w:t>
      </w:r>
    </w:p>
    <w:p w14:paraId="32DD8A4B">
      <w:pPr>
        <w:jc w:val="center"/>
        <w:rPr>
          <w:rFonts w:ascii="Candara" w:hAnsi="Candara" w:eastAsia="Candara" w:cs="Candara"/>
          <w:b w:val="0"/>
          <w:bCs w:val="0"/>
          <w:sz w:val="32"/>
          <w:szCs w:val="32"/>
          <w:highlight w:val="none"/>
        </w:rPr>
      </w:pPr>
    </w:p>
    <w:p w14:paraId="1C530701">
      <w:pPr>
        <w:jc w:val="center"/>
        <w:rPr>
          <w:rFonts w:ascii="Candara" w:hAnsi="Candara" w:eastAsia="Candara" w:cs="Candara"/>
          <w:b w:val="0"/>
          <w:bCs w:val="0"/>
          <w:sz w:val="32"/>
          <w:szCs w:val="32"/>
          <w:highlight w:val="none"/>
        </w:rPr>
      </w:pPr>
      <w:r>
        <w:rPr>
          <w:rFonts w:ascii="Candara" w:hAnsi="Candara" w:eastAsia="Candara" w:cs="Candara"/>
          <w:b w:val="0"/>
          <w:bCs w:val="0"/>
          <w:sz w:val="32"/>
          <w:szCs w:val="32"/>
          <w:highlight w:val="none"/>
        </w:rPr>
        <w:t>HING JOC Wildfire Detection Project</w:t>
      </w:r>
    </w:p>
    <w:p w14:paraId="3025B3A7">
      <w:pPr>
        <w:jc w:val="center"/>
        <w:rPr>
          <w:rFonts w:ascii="Candara" w:hAnsi="Candara" w:eastAsia="Candara" w:cs="Candara"/>
          <w:b/>
          <w:bCs/>
          <w:sz w:val="24"/>
          <w:szCs w:val="24"/>
          <w:highlight w:val="none"/>
        </w:rPr>
      </w:pPr>
      <w:r>
        <w:rPr>
          <w:rFonts w:ascii="Candara" w:hAnsi="Candara" w:eastAsia="Candara" w:cs="Candara"/>
          <w:b w:val="0"/>
          <w:bCs w:val="0"/>
          <w:sz w:val="32"/>
          <w:szCs w:val="32"/>
          <w:highlight w:val="none"/>
        </w:rPr>
        <w:br w:type="page" w:clear="all"/>
      </w:r>
    </w:p>
    <w:p w14:paraId="5459F564">
      <w:pPr>
        <w:pStyle w:val="30"/>
        <w:tabs>
          <w:tab w:val="right" w:leader="dot" w:pos="9360"/>
        </w:tabs>
        <w:rPr>
          <w:rFonts w:ascii="Candara" w:hAnsi="Candara" w:cs="Candara"/>
          <w:highlight w:val="none"/>
        </w:rPr>
      </w:pPr>
      <w:r>
        <w:rPr>
          <w:rFonts w:ascii="Candara" w:hAnsi="Candara" w:eastAsia="Candara" w:cs="Candara"/>
          <w:b w:val="0"/>
          <w:bCs w:val="0"/>
          <w:color w:val="000000" w:themeColor="text1"/>
          <w:sz w:val="32"/>
          <w:szCs w:val="32"/>
          <w:highlight w:val="none"/>
          <w14:textFill>
            <w14:solidFill>
              <w14:schemeClr w14:val="tx1"/>
            </w14:solidFill>
          </w14:textFill>
        </w:rPr>
        <w:t>TABLE OF CONTENTS</w:t>
      </w:r>
    </w:p>
    <w:sdt>
      <w:sdtPr>
        <w:rPr>
          <w:rFonts w:hint="default" w:ascii="Candara" w:hAnsi="Candara" w:eastAsia="SimSun" w:cs="Candara"/>
          <w:sz w:val="24"/>
          <w:szCs w:val="24"/>
          <w:lang w:val="en-US" w:eastAsia="en-US" w:bidi="ar-SA"/>
        </w:rPr>
        <w:id w:val="147459037"/>
        <w15:color w:val="DBDBDB"/>
        <w:docPartObj>
          <w:docPartGallery w:val="Table of Contents"/>
          <w:docPartUnique/>
        </w:docPartObj>
      </w:sdtPr>
      <w:sdtContent>
        <w:p w14:paraId="1125573C">
          <w:pPr>
            <w:spacing w:before="0" w:beforeLines="0" w:after="0" w:afterLines="0" w:line="240" w:lineRule="auto"/>
            <w:ind w:left="0" w:leftChars="0" w:right="0" w:rightChars="0" w:firstLine="0" w:firstLineChars="0"/>
            <w:jc w:val="center"/>
            <w:rPr>
              <w:rFonts w:hint="default" w:ascii="Candara" w:hAnsi="Candara" w:cs="Candara"/>
              <w:sz w:val="24"/>
              <w:szCs w:val="24"/>
            </w:rPr>
          </w:pPr>
        </w:p>
        <w:p w14:paraId="616F0655">
          <w:pPr>
            <w:pStyle w:val="30"/>
            <w:tabs>
              <w:tab w:val="right" w:leader="dot" w:pos="9360"/>
            </w:tabs>
            <w:rPr>
              <w:rFonts w:hint="default" w:ascii="Candara" w:hAnsi="Candara" w:cs="Candara"/>
              <w:sz w:val="24"/>
              <w:szCs w:val="24"/>
            </w:rPr>
          </w:pPr>
          <w:r>
            <w:rPr>
              <w:rFonts w:hint="default" w:ascii="Candara" w:hAnsi="Candara" w:cs="Candara"/>
              <w:b w:val="0"/>
              <w:bCs w:val="0"/>
              <w:sz w:val="24"/>
              <w:szCs w:val="24"/>
            </w:rPr>
            <w:fldChar w:fldCharType="begin"/>
          </w:r>
          <w:r>
            <w:rPr>
              <w:rFonts w:hint="default" w:ascii="Candara" w:hAnsi="Candara" w:cs="Candara"/>
              <w:b w:val="0"/>
              <w:bCs w:val="0"/>
              <w:sz w:val="24"/>
              <w:szCs w:val="24"/>
            </w:rPr>
            <w:instrText xml:space="preserve">TOC \o "1-3" \h \u </w:instrText>
          </w:r>
          <w:r>
            <w:rPr>
              <w:rFonts w:hint="default" w:ascii="Candara" w:hAnsi="Candara" w:cs="Candara"/>
              <w:b w:val="0"/>
              <w:bCs w:val="0"/>
              <w:sz w:val="24"/>
              <w:szCs w:val="24"/>
            </w:rPr>
            <w:fldChar w:fldCharType="separate"/>
          </w: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_Toc8394 </w:instrText>
          </w:r>
          <w:r>
            <w:rPr>
              <w:rFonts w:hint="default" w:ascii="Candara" w:hAnsi="Candara" w:cs="Candara"/>
              <w:bCs w:val="0"/>
              <w:sz w:val="24"/>
              <w:szCs w:val="24"/>
            </w:rPr>
            <w:fldChar w:fldCharType="separate"/>
          </w:r>
          <w:r>
            <w:rPr>
              <w:rFonts w:hint="default" w:ascii="Candara" w:hAnsi="Candara" w:cs="Candara"/>
              <w:sz w:val="24"/>
              <w:szCs w:val="24"/>
            </w:rPr>
            <w:t>Introduction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_Toc8394 \h </w:instrText>
          </w:r>
          <w:r>
            <w:rPr>
              <w:rFonts w:hint="default" w:ascii="Candara" w:hAnsi="Candara" w:cs="Candara"/>
              <w:sz w:val="24"/>
              <w:szCs w:val="24"/>
            </w:rPr>
            <w:fldChar w:fldCharType="separate"/>
          </w:r>
          <w:r>
            <w:rPr>
              <w:rFonts w:hint="default" w:ascii="Candara" w:hAnsi="Candara" w:cs="Candara"/>
              <w:sz w:val="24"/>
              <w:szCs w:val="24"/>
            </w:rPr>
            <w:t>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029EDA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_Toc21491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Mission Objective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_Toc21491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FEA837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_Toc21052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Problem Statement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_Toc21052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0CB9287">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_Toc12872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Solution Compatibility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_Toc12872 \h </w:instrText>
          </w:r>
          <w:r>
            <w:rPr>
              <w:rFonts w:hint="default" w:ascii="Candara" w:hAnsi="Candara" w:cs="Candara"/>
              <w:sz w:val="24"/>
              <w:szCs w:val="24"/>
            </w:rPr>
            <w:fldChar w:fldCharType="separate"/>
          </w:r>
          <w:r>
            <w:rPr>
              <w:rFonts w:hint="default" w:ascii="Candara" w:hAnsi="Candara" w:cs="Candara"/>
              <w:sz w:val="24"/>
              <w:szCs w:val="24"/>
            </w:rPr>
            <w:t>4</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C58C4D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_Toc23260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Functional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_Toc23260 \h </w:instrText>
          </w:r>
          <w:r>
            <w:rPr>
              <w:rFonts w:hint="default" w:ascii="Candara" w:hAnsi="Candara" w:cs="Candara"/>
              <w:sz w:val="24"/>
              <w:szCs w:val="24"/>
            </w:rPr>
            <w:fldChar w:fldCharType="separate"/>
          </w:r>
          <w:r>
            <w:rPr>
              <w:rFonts w:hint="default" w:ascii="Candara" w:hAnsi="Candara" w:cs="Candara"/>
              <w:sz w:val="24"/>
              <w:szCs w:val="24"/>
            </w:rPr>
            <w:t>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6E33DE3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_Toc15014 </w:instrText>
          </w:r>
          <w:r>
            <w:rPr>
              <w:rFonts w:hint="default" w:ascii="Candara" w:hAnsi="Candara" w:cs="Candara"/>
              <w:bCs w:val="0"/>
              <w:sz w:val="24"/>
              <w:szCs w:val="24"/>
            </w:rPr>
            <w:fldChar w:fldCharType="separate"/>
          </w:r>
          <w:r>
            <w:rPr>
              <w:rFonts w:hint="default" w:ascii="Candara" w:hAnsi="Candara" w:eastAsia="Candara" w:cs="Candara"/>
              <w:sz w:val="24"/>
              <w:szCs w:val="24"/>
            </w:rPr>
            <w:t>Interface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_Toc15014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C132CB0">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_Toc13225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User Interface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_Toc13225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58B2BA">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_Toc20650 </w:instrText>
          </w:r>
          <w:r>
            <w:rPr>
              <w:rFonts w:hint="default" w:ascii="Candara" w:hAnsi="Candara" w:cs="Candara"/>
              <w:bCs w:val="0"/>
              <w:sz w:val="24"/>
              <w:szCs w:val="24"/>
            </w:rPr>
            <w:fldChar w:fldCharType="separate"/>
          </w:r>
          <w:r>
            <w:rPr>
              <w:rFonts w:hint="default" w:ascii="Candara" w:hAnsi="Candara" w:cs="Candara"/>
              <w:sz w:val="24"/>
              <w:szCs w:val="24"/>
            </w:rPr>
            <w:t>Proposed Layout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_Toc20650 \h </w:instrText>
          </w:r>
          <w:r>
            <w:rPr>
              <w:rFonts w:hint="default" w:ascii="Candara" w:hAnsi="Candara" w:cs="Candara"/>
              <w:sz w:val="24"/>
              <w:szCs w:val="24"/>
            </w:rPr>
            <w:fldChar w:fldCharType="separate"/>
          </w:r>
          <w:r>
            <w:rPr>
              <w:rFonts w:hint="default" w:ascii="Candara" w:hAnsi="Candara" w:cs="Candara"/>
              <w:sz w:val="24"/>
              <w:szCs w:val="24"/>
            </w:rPr>
            <w:t>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01B9398">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_Toc11773 </w:instrText>
          </w:r>
          <w:r>
            <w:rPr>
              <w:rFonts w:hint="default" w:ascii="Candara" w:hAnsi="Candara" w:cs="Candara"/>
              <w:bCs w:val="0"/>
              <w:sz w:val="24"/>
              <w:szCs w:val="24"/>
            </w:rPr>
            <w:fldChar w:fldCharType="separate"/>
          </w:r>
          <w:r>
            <w:rPr>
              <w:rFonts w:hint="default" w:ascii="Candara" w:hAnsi="Candara" w:cs="Candara"/>
              <w:sz w:val="24"/>
              <w:szCs w:val="24"/>
              <w:highlight w:val="none"/>
            </w:rPr>
            <w:t>Finalized Dashboard</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_Toc11773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DB38407">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_Toc21424 </w:instrText>
          </w:r>
          <w:r>
            <w:rPr>
              <w:rFonts w:hint="default" w:ascii="Candara" w:hAnsi="Candara" w:cs="Candara"/>
              <w:bCs w:val="0"/>
              <w:sz w:val="24"/>
              <w:szCs w:val="24"/>
            </w:rPr>
            <w:fldChar w:fldCharType="separate"/>
          </w:r>
          <w:r>
            <w:rPr>
              <w:rFonts w:hint="default" w:ascii="Candara" w:hAnsi="Candara" w:cs="Candara"/>
              <w:sz w:val="24"/>
              <w:szCs w:val="24"/>
              <w:highlight w:val="none"/>
            </w:rPr>
            <w:t>Alert Form</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_Toc21424 \h </w:instrText>
          </w:r>
          <w:r>
            <w:rPr>
              <w:rFonts w:hint="default" w:ascii="Candara" w:hAnsi="Candara" w:cs="Candara"/>
              <w:sz w:val="24"/>
              <w:szCs w:val="24"/>
            </w:rPr>
            <w:fldChar w:fldCharType="separate"/>
          </w:r>
          <w:r>
            <w:rPr>
              <w:rFonts w:hint="default" w:ascii="Candara" w:hAnsi="Candara" w:cs="Candara"/>
              <w:sz w:val="24"/>
              <w:szCs w:val="24"/>
            </w:rPr>
            <w:t>10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0E26EA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_Toc22916 </w:instrText>
          </w:r>
          <w:r>
            <w:rPr>
              <w:rFonts w:hint="default" w:ascii="Candara" w:hAnsi="Candara" w:cs="Candara"/>
              <w:bCs w:val="0"/>
              <w:sz w:val="24"/>
              <w:szCs w:val="24"/>
            </w:rPr>
            <w:fldChar w:fldCharType="separate"/>
          </w:r>
          <w:r>
            <w:rPr>
              <w:rFonts w:hint="default" w:ascii="Candara" w:hAnsi="Candara" w:cs="Candara"/>
              <w:sz w:val="24"/>
              <w:szCs w:val="24"/>
              <w:highlight w:val="none"/>
            </w:rPr>
            <w:t>Incident and News Page Section</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_Toc22916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8E62B41">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_Toc4973 </w:instrText>
          </w:r>
          <w:r>
            <w:rPr>
              <w:rFonts w:hint="default" w:ascii="Candara" w:hAnsi="Candara" w:cs="Candara"/>
              <w:bCs w:val="0"/>
              <w:sz w:val="24"/>
              <w:szCs w:val="24"/>
            </w:rPr>
            <w:fldChar w:fldCharType="separate"/>
          </w:r>
          <w:r>
            <w:rPr>
              <w:rFonts w:hint="default" w:ascii="Candara" w:hAnsi="Candara" w:cs="Candara"/>
              <w:sz w:val="24"/>
              <w:szCs w:val="24"/>
              <w:highlight w:val="none"/>
            </w:rPr>
            <w:t>Active Alerts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_Toc4973 \h </w:instrText>
          </w:r>
          <w:r>
            <w:rPr>
              <w:rFonts w:hint="default" w:ascii="Candara" w:hAnsi="Candara" w:cs="Candara"/>
              <w:sz w:val="24"/>
              <w:szCs w:val="24"/>
            </w:rPr>
            <w:fldChar w:fldCharType="separate"/>
          </w:r>
          <w:r>
            <w:rPr>
              <w:rFonts w:hint="default" w:ascii="Candara" w:hAnsi="Candara" w:cs="Candara"/>
              <w:sz w:val="24"/>
              <w:szCs w:val="24"/>
            </w:rPr>
            <w:t>11</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C019BFB">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_Toc13043 </w:instrText>
          </w:r>
          <w:r>
            <w:rPr>
              <w:rFonts w:hint="default" w:ascii="Candara" w:hAnsi="Candara" w:cs="Candara"/>
              <w:bCs w:val="0"/>
              <w:sz w:val="24"/>
              <w:szCs w:val="24"/>
            </w:rPr>
            <w:fldChar w:fldCharType="separate"/>
          </w:r>
          <w:r>
            <w:rPr>
              <w:rFonts w:hint="default" w:ascii="Candara" w:hAnsi="Candara" w:eastAsia="Candara" w:cs="Candara"/>
              <w:bCs/>
              <w:sz w:val="24"/>
              <w:szCs w:val="24"/>
              <w:highlight w:val="none"/>
            </w:rPr>
            <w:t>Login Page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_Toc13043 \h </w:instrText>
          </w:r>
          <w:r>
            <w:rPr>
              <w:rFonts w:hint="default" w:ascii="Candara" w:hAnsi="Candara" w:cs="Candara"/>
              <w:sz w:val="24"/>
              <w:szCs w:val="24"/>
            </w:rPr>
            <w:fldChar w:fldCharType="separate"/>
          </w:r>
          <w:r>
            <w:rPr>
              <w:rFonts w:hint="default" w:ascii="Candara" w:hAnsi="Candara" w:cs="Candara"/>
              <w:sz w:val="24"/>
              <w:szCs w:val="24"/>
            </w:rPr>
            <w:t>12</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B5BC438">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_Toc7761 </w:instrText>
          </w:r>
          <w:r>
            <w:rPr>
              <w:rFonts w:hint="default" w:ascii="Candara" w:hAnsi="Candara" w:cs="Candara"/>
              <w:bCs w:val="0"/>
              <w:sz w:val="24"/>
              <w:szCs w:val="24"/>
            </w:rPr>
            <w:fldChar w:fldCharType="separate"/>
          </w:r>
          <w:r>
            <w:rPr>
              <w:rFonts w:hint="default" w:ascii="Candara" w:hAnsi="Candara" w:cs="Candara"/>
              <w:sz w:val="24"/>
              <w:szCs w:val="24"/>
            </w:rPr>
            <w:t>Planned Features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_Toc7761 \h </w:instrText>
          </w:r>
          <w:r>
            <w:rPr>
              <w:rFonts w:hint="default" w:ascii="Candara" w:hAnsi="Candara" w:cs="Candara"/>
              <w:sz w:val="24"/>
              <w:szCs w:val="24"/>
            </w:rPr>
            <w:fldChar w:fldCharType="separate"/>
          </w:r>
          <w:r>
            <w:rPr>
              <w:rFonts w:hint="default" w:ascii="Candara" w:hAnsi="Candara" w:cs="Candara"/>
              <w:sz w:val="24"/>
              <w:szCs w:val="24"/>
            </w:rPr>
            <w:t>13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2C62B04">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_Toc10588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API Framework</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_Toc10588 \h </w:instrText>
          </w:r>
          <w:r>
            <w:rPr>
              <w:rFonts w:hint="default" w:ascii="Candara" w:hAnsi="Candara" w:cs="Candara"/>
              <w:sz w:val="24"/>
              <w:szCs w:val="24"/>
            </w:rPr>
            <w:fldChar w:fldCharType="separate"/>
          </w:r>
          <w:r>
            <w:rPr>
              <w:rFonts w:hint="default" w:ascii="Candara" w:hAnsi="Candara" w:cs="Candara"/>
              <w:sz w:val="24"/>
              <w:szCs w:val="24"/>
            </w:rPr>
            <w:t>15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D3296A2">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_Toc24567 </w:instrText>
          </w:r>
          <w:r>
            <w:rPr>
              <w:rFonts w:hint="default" w:ascii="Candara" w:hAnsi="Candara" w:cs="Candara"/>
              <w:bCs w:val="0"/>
              <w:sz w:val="24"/>
              <w:szCs w:val="24"/>
            </w:rPr>
            <w:fldChar w:fldCharType="separate"/>
          </w:r>
          <w:r>
            <w:rPr>
              <w:rFonts w:hint="default" w:ascii="Candara" w:hAnsi="Candara" w:cs="Candara"/>
              <w:bCs/>
              <w:sz w:val="24"/>
              <w:szCs w:val="24"/>
              <w:highlight w:val="none"/>
              <w:lang w:val="en-US"/>
            </w:rPr>
            <w:t>Data</w:t>
          </w:r>
          <w:r>
            <w:rPr>
              <w:rFonts w:hint="default" w:ascii="Candara" w:hAnsi="Candara" w:cs="Candara"/>
              <w:bCs/>
              <w:sz w:val="24"/>
              <w:szCs w:val="24"/>
              <w:highlight w:val="none"/>
            </w:rPr>
            <w:t xml:space="preserve"> Sources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_Toc24567 \h </w:instrText>
          </w:r>
          <w:r>
            <w:rPr>
              <w:rFonts w:hint="default" w:ascii="Candara" w:hAnsi="Candara" w:cs="Candara"/>
              <w:sz w:val="24"/>
              <w:szCs w:val="24"/>
            </w:rPr>
            <w:fldChar w:fldCharType="separate"/>
          </w:r>
          <w:r>
            <w:rPr>
              <w:rFonts w:hint="default" w:ascii="Candara" w:hAnsi="Candara" w:cs="Candara"/>
              <w:sz w:val="24"/>
              <w:szCs w:val="24"/>
            </w:rPr>
            <w:t>17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73D3D79B">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_Toc14174 </w:instrText>
          </w:r>
          <w:r>
            <w:rPr>
              <w:rFonts w:hint="default" w:ascii="Candara" w:hAnsi="Candara" w:cs="Candara"/>
              <w:bCs w:val="0"/>
              <w:sz w:val="24"/>
              <w:szCs w:val="24"/>
            </w:rPr>
            <w:fldChar w:fldCharType="separate"/>
          </w:r>
          <w:r>
            <w:rPr>
              <w:rFonts w:hint="default" w:ascii="Candara" w:hAnsi="Candara" w:cs="Candara"/>
              <w:sz w:val="24"/>
              <w:szCs w:val="24"/>
            </w:rPr>
            <w:t>Securit</w:t>
          </w:r>
          <w:r>
            <w:rPr>
              <w:rFonts w:hint="default" w:ascii="Candara" w:hAnsi="Candara" w:cs="Candara"/>
              <w:sz w:val="24"/>
              <w:szCs w:val="24"/>
              <w:lang w:val="en-US"/>
            </w:rPr>
            <w:t>y, Maintenance, Reliability Overview</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_Toc14174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1DA5DE6B">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_Toc30775 </w:instrText>
          </w:r>
          <w:r>
            <w:rPr>
              <w:rFonts w:hint="default" w:ascii="Candara" w:hAnsi="Candara" w:cs="Candara"/>
              <w:bCs w:val="0"/>
              <w:sz w:val="24"/>
              <w:szCs w:val="24"/>
            </w:rPr>
            <w:fldChar w:fldCharType="separate"/>
          </w:r>
          <w:r>
            <w:rPr>
              <w:rFonts w:hint="default" w:ascii="Candara" w:hAnsi="Candara" w:cs="Candara"/>
              <w:bCs/>
              <w:sz w:val="24"/>
              <w:szCs w:val="24"/>
              <w:lang w:val="en-US"/>
            </w:rPr>
            <w:t>Security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_Toc30775 \h </w:instrText>
          </w:r>
          <w:r>
            <w:rPr>
              <w:rFonts w:hint="default" w:ascii="Candara" w:hAnsi="Candara" w:cs="Candara"/>
              <w:sz w:val="24"/>
              <w:szCs w:val="24"/>
            </w:rPr>
            <w:fldChar w:fldCharType="separate"/>
          </w:r>
          <w:r>
            <w:rPr>
              <w:rFonts w:hint="default" w:ascii="Candara" w:hAnsi="Candara" w:cs="Candara"/>
              <w:sz w:val="24"/>
              <w:szCs w:val="24"/>
            </w:rPr>
            <w:t>19</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037D6F5">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_Toc30325 </w:instrText>
          </w:r>
          <w:r>
            <w:rPr>
              <w:rFonts w:hint="default" w:ascii="Candara" w:hAnsi="Candara" w:cs="Candara"/>
              <w:bCs w:val="0"/>
              <w:sz w:val="24"/>
              <w:szCs w:val="24"/>
            </w:rPr>
            <w:fldChar w:fldCharType="separate"/>
          </w:r>
          <w:r>
            <w:rPr>
              <w:rFonts w:hint="default" w:ascii="Candara" w:hAnsi="Candara" w:cs="Candara"/>
              <w:sz w:val="24"/>
              <w:szCs w:val="24"/>
              <w:lang w:val="en-US"/>
            </w:rPr>
            <w:t>Maintenance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_Toc30325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5821B9EE">
          <w:pPr>
            <w:pStyle w:val="31"/>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_Toc14221 </w:instrText>
          </w:r>
          <w:r>
            <w:rPr>
              <w:rFonts w:hint="default" w:ascii="Candara" w:hAnsi="Candara" w:cs="Candara"/>
              <w:bCs w:val="0"/>
              <w:sz w:val="24"/>
              <w:szCs w:val="24"/>
            </w:rPr>
            <w:fldChar w:fldCharType="separate"/>
          </w:r>
          <w:r>
            <w:rPr>
              <w:rFonts w:hint="default" w:ascii="Candara" w:hAnsi="Candara" w:cs="Candara"/>
              <w:sz w:val="24"/>
              <w:szCs w:val="24"/>
              <w:lang w:val="en-US"/>
            </w:rPr>
            <w:t>Reliability</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_Toc14221 \h </w:instrText>
          </w:r>
          <w:r>
            <w:rPr>
              <w:rFonts w:hint="default" w:ascii="Candara" w:hAnsi="Candara" w:cs="Candara"/>
              <w:sz w:val="24"/>
              <w:szCs w:val="24"/>
            </w:rPr>
            <w:fldChar w:fldCharType="separate"/>
          </w:r>
          <w:r>
            <w:rPr>
              <w:rFonts w:hint="default" w:ascii="Candara" w:hAnsi="Candara" w:cs="Candara"/>
              <w:sz w:val="24"/>
              <w:szCs w:val="24"/>
            </w:rPr>
            <w:t>20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B3CFCDF">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_Toc1597 </w:instrText>
          </w:r>
          <w:r>
            <w:rPr>
              <w:rFonts w:hint="default" w:ascii="Candara" w:hAnsi="Candara" w:cs="Candara"/>
              <w:bCs w:val="0"/>
              <w:sz w:val="24"/>
              <w:szCs w:val="24"/>
            </w:rPr>
            <w:fldChar w:fldCharType="separate"/>
          </w:r>
          <w:r>
            <w:rPr>
              <w:rFonts w:hint="default" w:ascii="Candara" w:hAnsi="Candara" w:cs="Candara"/>
              <w:sz w:val="24"/>
              <w:szCs w:val="24"/>
              <w:lang w:val="en-US"/>
            </w:rPr>
            <w:t>Lines of Effort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_Toc1597 \h </w:instrText>
          </w:r>
          <w:r>
            <w:rPr>
              <w:rFonts w:hint="default" w:ascii="Candara" w:hAnsi="Candara" w:cs="Candara"/>
              <w:sz w:val="24"/>
              <w:szCs w:val="24"/>
            </w:rPr>
            <w:fldChar w:fldCharType="separate"/>
          </w:r>
          <w:r>
            <w:rPr>
              <w:rFonts w:hint="default" w:ascii="Candara" w:hAnsi="Candara" w:cs="Candara"/>
              <w:sz w:val="24"/>
              <w:szCs w:val="24"/>
            </w:rPr>
            <w:t>23</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716F263">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_Toc11883 </w:instrText>
          </w:r>
          <w:r>
            <w:rPr>
              <w:rFonts w:hint="default" w:ascii="Candara" w:hAnsi="Candara" w:cs="Candara"/>
              <w:bCs w:val="0"/>
              <w:sz w:val="24"/>
              <w:szCs w:val="24"/>
            </w:rPr>
            <w:fldChar w:fldCharType="separate"/>
          </w:r>
          <w:r>
            <w:rPr>
              <w:rFonts w:hint="default" w:ascii="Candara" w:hAnsi="Candara" w:cs="Candara"/>
              <w:bCs/>
              <w:sz w:val="24"/>
              <w:szCs w:val="24"/>
              <w:highlight w:val="none"/>
            </w:rPr>
            <w:t>Installation Guide</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_Toc11883 \h </w:instrText>
          </w:r>
          <w:r>
            <w:rPr>
              <w:rFonts w:hint="default" w:ascii="Candara" w:hAnsi="Candara" w:cs="Candara"/>
              <w:sz w:val="24"/>
              <w:szCs w:val="24"/>
            </w:rPr>
            <w:fldChar w:fldCharType="separate"/>
          </w:r>
          <w:r>
            <w:rPr>
              <w:rFonts w:hint="default" w:ascii="Candara" w:hAnsi="Candara" w:cs="Candara"/>
              <w:sz w:val="24"/>
              <w:szCs w:val="24"/>
            </w:rPr>
            <w:t>25</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2F7795F9">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_Toc16744 </w:instrText>
          </w:r>
          <w:r>
            <w:rPr>
              <w:rFonts w:hint="default" w:ascii="Candara" w:hAnsi="Candara" w:cs="Candara"/>
              <w:bCs w:val="0"/>
              <w:sz w:val="24"/>
              <w:szCs w:val="24"/>
            </w:rPr>
            <w:fldChar w:fldCharType="separate"/>
          </w:r>
          <w:r>
            <w:rPr>
              <w:rFonts w:hint="default" w:ascii="Candara" w:hAnsi="Candara" w:cs="Candara"/>
              <w:sz w:val="24"/>
              <w:szCs w:val="24"/>
              <w:lang w:val="en-US"/>
            </w:rPr>
            <w:t>Host Server</w:t>
          </w:r>
          <w:r>
            <w:rPr>
              <w:rFonts w:hint="default" w:ascii="Candara" w:hAnsi="Candara" w:cs="Candara"/>
              <w:sz w:val="24"/>
              <w:szCs w:val="24"/>
            </w:rPr>
            <w:t xml:space="preserve"> Requirements</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_Toc16744 \h </w:instrText>
          </w:r>
          <w:r>
            <w:rPr>
              <w:rFonts w:hint="default" w:ascii="Candara" w:hAnsi="Candara" w:cs="Candara"/>
              <w:sz w:val="24"/>
              <w:szCs w:val="24"/>
            </w:rPr>
            <w:fldChar w:fldCharType="separate"/>
          </w:r>
          <w:r>
            <w:rPr>
              <w:rFonts w:hint="default" w:ascii="Candara" w:hAnsi="Candara" w:cs="Candara"/>
              <w:sz w:val="24"/>
              <w:szCs w:val="24"/>
            </w:rPr>
            <w:t>26</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018C99CA">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_Toc6581 </w:instrText>
          </w:r>
          <w:r>
            <w:rPr>
              <w:rFonts w:hint="default" w:ascii="Candara" w:hAnsi="Candara" w:cs="Candara"/>
              <w:bCs w:val="0"/>
              <w:sz w:val="24"/>
              <w:szCs w:val="24"/>
            </w:rPr>
            <w:fldChar w:fldCharType="separate"/>
          </w:r>
          <w:r>
            <w:rPr>
              <w:rFonts w:hint="default" w:ascii="Candara" w:hAnsi="Candara" w:eastAsia="Candara" w:cs="Candara"/>
              <w:bCs/>
              <w:sz w:val="24"/>
              <w:szCs w:val="24"/>
            </w:rPr>
            <w:t>Schedule For JOC HING Firewatch Project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_Toc6581 \h </w:instrText>
          </w:r>
          <w:r>
            <w:rPr>
              <w:rFonts w:hint="default" w:ascii="Candara" w:hAnsi="Candara" w:cs="Candara"/>
              <w:sz w:val="24"/>
              <w:szCs w:val="24"/>
            </w:rPr>
            <w:fldChar w:fldCharType="separate"/>
          </w:r>
          <w:r>
            <w:rPr>
              <w:rFonts w:hint="default" w:ascii="Candara" w:hAnsi="Candara" w:cs="Candara"/>
              <w:sz w:val="24"/>
              <w:szCs w:val="24"/>
            </w:rPr>
            <w:t>27</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417A0270">
          <w:pPr>
            <w:pStyle w:val="30"/>
            <w:tabs>
              <w:tab w:val="right" w:leader="dot" w:pos="9360"/>
            </w:tabs>
            <w:rPr>
              <w:rFonts w:hint="default" w:ascii="Candara" w:hAnsi="Candara" w:cs="Candara"/>
              <w:sz w:val="24"/>
              <w:szCs w:val="24"/>
            </w:rPr>
          </w:pPr>
          <w:r>
            <w:rPr>
              <w:rFonts w:hint="default" w:ascii="Candara" w:hAnsi="Candara" w:cs="Candara"/>
              <w:bCs w:val="0"/>
              <w:sz w:val="24"/>
              <w:szCs w:val="24"/>
            </w:rPr>
            <w:fldChar w:fldCharType="begin"/>
          </w:r>
          <w:r>
            <w:rPr>
              <w:rFonts w:hint="default" w:ascii="Candara" w:hAnsi="Candara" w:cs="Candara"/>
              <w:bCs w:val="0"/>
              <w:sz w:val="24"/>
              <w:szCs w:val="24"/>
            </w:rPr>
            <w:instrText xml:space="preserve"> HYPERLINK \l _Toc13230 </w:instrText>
          </w:r>
          <w:r>
            <w:rPr>
              <w:rFonts w:hint="default" w:ascii="Candara" w:hAnsi="Candara" w:cs="Candara"/>
              <w:bCs w:val="0"/>
              <w:sz w:val="24"/>
              <w:szCs w:val="24"/>
            </w:rPr>
            <w:fldChar w:fldCharType="separate"/>
          </w:r>
          <w:r>
            <w:rPr>
              <w:rFonts w:hint="default" w:ascii="Candara" w:hAnsi="Candara" w:cs="Candara"/>
              <w:sz w:val="24"/>
              <w:szCs w:val="24"/>
              <w:lang w:val="en-US"/>
            </w:rPr>
            <w:t>Proposed Budget</w:t>
          </w:r>
          <w:r>
            <w:rPr>
              <w:rFonts w:hint="default" w:ascii="Candara" w:hAnsi="Candara" w:cs="Candara"/>
              <w:sz w:val="24"/>
              <w:szCs w:val="24"/>
            </w:rPr>
            <w:tab/>
          </w:r>
          <w:r>
            <w:rPr>
              <w:rFonts w:hint="default" w:ascii="Candara" w:hAnsi="Candara" w:cs="Candara"/>
              <w:sz w:val="24"/>
              <w:szCs w:val="24"/>
            </w:rPr>
            <w:fldChar w:fldCharType="begin"/>
          </w:r>
          <w:r>
            <w:rPr>
              <w:rFonts w:hint="default" w:ascii="Candara" w:hAnsi="Candara" w:cs="Candara"/>
              <w:sz w:val="24"/>
              <w:szCs w:val="24"/>
            </w:rPr>
            <w:instrText xml:space="preserve"> PAGEREF _Toc13230 \h </w:instrText>
          </w:r>
          <w:r>
            <w:rPr>
              <w:rFonts w:hint="default" w:ascii="Candara" w:hAnsi="Candara" w:cs="Candara"/>
              <w:sz w:val="24"/>
              <w:szCs w:val="24"/>
            </w:rPr>
            <w:fldChar w:fldCharType="separate"/>
          </w:r>
          <w:r>
            <w:rPr>
              <w:rFonts w:hint="default" w:ascii="Candara" w:hAnsi="Candara" w:cs="Candara"/>
              <w:sz w:val="24"/>
              <w:szCs w:val="24"/>
            </w:rPr>
            <w:t>30</w:t>
          </w:r>
          <w:r>
            <w:rPr>
              <w:rFonts w:hint="default" w:ascii="Candara" w:hAnsi="Candara" w:cs="Candara"/>
              <w:sz w:val="24"/>
              <w:szCs w:val="24"/>
            </w:rPr>
            <w:fldChar w:fldCharType="end"/>
          </w:r>
          <w:r>
            <w:rPr>
              <w:rFonts w:hint="default" w:ascii="Candara" w:hAnsi="Candara" w:cs="Candara"/>
              <w:bCs w:val="0"/>
              <w:sz w:val="24"/>
              <w:szCs w:val="24"/>
            </w:rPr>
            <w:fldChar w:fldCharType="end"/>
          </w:r>
        </w:p>
        <w:p w14:paraId="316585A6">
          <w:r>
            <w:rPr>
              <w:rFonts w:hint="default" w:ascii="Candara" w:hAnsi="Candara" w:cs="Candara"/>
              <w:bCs w:val="0"/>
              <w:sz w:val="24"/>
              <w:szCs w:val="24"/>
            </w:rPr>
            <w:fldChar w:fldCharType="end"/>
          </w:r>
          <w:bookmarkStart w:id="26" w:name="_GoBack"/>
          <w:bookmarkEnd w:id="26"/>
        </w:p>
      </w:sdtContent>
    </w:sdt>
    <w:p w14:paraId="5C7889C1"/>
    <w:p w14:paraId="67BC462B">
      <w:pPr>
        <w:rPr>
          <w:rFonts w:ascii="Candara" w:hAnsi="Candara" w:cs="Candara"/>
          <w:b/>
          <w:bCs/>
          <w:sz w:val="24"/>
          <w:szCs w:val="24"/>
          <w:highlight w:val="none"/>
        </w:rPr>
      </w:pPr>
      <w:r>
        <w:rPr>
          <w:rFonts w:ascii="Candara" w:hAnsi="Candara" w:eastAsia="Candara" w:cs="Candara"/>
          <w:b/>
          <w:bCs/>
          <w:sz w:val="24"/>
          <w:szCs w:val="24"/>
          <w:highlight w:val="none"/>
        </w:rPr>
        <w:br w:type="page" w:clear="all"/>
      </w:r>
    </w:p>
    <w:p w14:paraId="63966B1B">
      <w:pPr>
        <w:pStyle w:val="2"/>
        <w:bidi w:val="0"/>
      </w:pPr>
      <w:bookmarkStart w:id="0" w:name="_Toc8394"/>
      <w:r>
        <w:t>Introduction</w:t>
      </w:r>
      <w:bookmarkEnd w:id="0"/>
    </w:p>
    <w:p w14:paraId="62F677A9">
      <w:pPr>
        <w:jc w:val="left"/>
      </w:pPr>
      <w:r>
        <w:rPr>
          <w:rFonts w:ascii="Candara" w:hAnsi="Candara" w:eastAsia="Candara" w:cs="Candara"/>
          <w:b w:val="0"/>
          <w:bCs w:val="0"/>
          <w:sz w:val="24"/>
          <w:szCs w:val="24"/>
          <w:highlight w:val="none"/>
        </w:rPr>
        <w:t>This Joint Operations Center (JOC) Firewatch Project, under the Hawaii National Guard is a data-driven web application solution designed to support the mitigation efforts across the State of Hawaii, accounting for all counties. This platform consolidates key information from both state and federal sources, delivering real-time insights to emergency responders, policy makers, and strategic planners.</w:t>
      </w:r>
    </w:p>
    <w:p w14:paraId="26699503">
      <w:pPr>
        <w:jc w:val="left"/>
      </w:pPr>
      <w:r>
        <w:rPr>
          <w:rFonts w:ascii="Candara" w:hAnsi="Candara" w:eastAsia="Candara" w:cs="Candara"/>
          <w:b w:val="0"/>
          <w:bCs w:val="0"/>
          <w:sz w:val="24"/>
          <w:szCs w:val="24"/>
          <w:highlight w:val="none"/>
        </w:rPr>
        <w:t>This project includes the federal and scientific communities to provide modern mapping with extensive insights into Hawaii's environmental threats.</w:t>
      </w:r>
    </w:p>
    <w:p w14:paraId="1C70EFA1">
      <w:pPr>
        <w:jc w:val="left"/>
      </w:pPr>
      <w:r>
        <w:rPr>
          <w:rFonts w:ascii="Candara" w:hAnsi="Candara" w:eastAsia="Candara" w:cs="Candara"/>
          <w:b w:val="0"/>
          <w:bCs w:val="0"/>
          <w:sz w:val="24"/>
          <w:szCs w:val="24"/>
          <w:highlight w:val="none"/>
        </w:rPr>
        <w:t xml:space="preserve">Through this documentation, stakeholders and planners alike will find the use of this project for the deployment of resources to fighting fires, and coordinating with the County and State to gather and pinpoint areas of need. </w:t>
      </w:r>
    </w:p>
    <w:p w14:paraId="24DB2E45">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project includes tools for pulling data, creating manual alerts, and tracking vital resources like emergency aerial support groups. Combined with other tools like NGB COP and WebEOC will ease the difficulties in responding to wildfire threats due to the number of systems currently being used.</w:t>
      </w:r>
    </w:p>
    <w:p w14:paraId="758F3D3B">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Being a custom solution, there could be further developments on this platform for further expansions and extensions.</w:t>
      </w:r>
    </w:p>
    <w:p w14:paraId="6387A084">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As a note this document will mix and match the terms: web solution, web application, and software solution.</w:t>
      </w:r>
    </w:p>
    <w:p w14:paraId="577DB8F1">
      <w:pPr>
        <w:jc w:val="left"/>
        <w:rPr>
          <w:rFonts w:ascii="Candara" w:hAnsi="Candara" w:eastAsia="Candara" w:cs="Candara"/>
          <w:b w:val="0"/>
          <w:bCs w:val="0"/>
          <w:sz w:val="24"/>
          <w:szCs w:val="24"/>
          <w:highlight w:val="none"/>
        </w:rPr>
      </w:pPr>
    </w:p>
    <w:p w14:paraId="762A6A42">
      <w:pPr>
        <w:jc w:val="left"/>
        <w:rPr>
          <w:rFonts w:ascii="Candara" w:hAnsi="Candara" w:eastAsia="Candara" w:cs="Candara"/>
          <w:b w:val="0"/>
          <w:bCs w:val="0"/>
          <w:sz w:val="24"/>
          <w:szCs w:val="24"/>
          <w:highlight w:val="none"/>
        </w:rPr>
      </w:pPr>
    </w:p>
    <w:p w14:paraId="70EDB6E8">
      <w:pPr>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This document was created under the Pacific Intelligence Innovation Imitative (P3I): VICEROY MAVEN HING group.</w:t>
      </w:r>
    </w:p>
    <w:p w14:paraId="2902D369">
      <w:pPr>
        <w:rPr>
          <w:rFonts w:ascii="Candara" w:hAnsi="Candara" w:eastAsia="Candara" w:cs="Candara"/>
          <w:b/>
          <w:bCs/>
          <w:sz w:val="24"/>
          <w:szCs w:val="24"/>
          <w:highlight w:val="none"/>
        </w:rPr>
      </w:pPr>
      <w:r>
        <w:drawing>
          <wp:inline distT="0" distB="0" distL="0" distR="0">
            <wp:extent cx="2525395" cy="10312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2525504" cy="1031848"/>
                    </a:xfrm>
                    <a:prstGeom prst="rect">
                      <a:avLst/>
                    </a:prstGeom>
                  </pic:spPr>
                </pic:pic>
              </a:graphicData>
            </a:graphic>
          </wp:inline>
        </w:drawing>
      </w:r>
      <w:r>
        <w:rPr>
          <w:rFonts w:ascii="Candara" w:hAnsi="Candara" w:eastAsia="Candara" w:cs="Candara"/>
          <w:b/>
          <w:bCs/>
          <w:sz w:val="24"/>
          <w:szCs w:val="24"/>
          <w:highlight w:val="none"/>
        </w:rPr>
        <w:br w:type="page" w:clear="all"/>
      </w:r>
    </w:p>
    <w:p w14:paraId="0397D271">
      <w:pPr>
        <w:pStyle w:val="2"/>
        <w:rPr>
          <w:rFonts w:ascii="Candara" w:hAnsi="Candara" w:cs="Candara"/>
          <w:b/>
          <w:bCs/>
          <w:sz w:val="24"/>
          <w:szCs w:val="24"/>
          <w:highlight w:val="none"/>
        </w:rPr>
      </w:pPr>
      <w:bookmarkStart w:id="1" w:name="_Toc21491"/>
      <w:r>
        <w:rPr>
          <w:rFonts w:ascii="Candara" w:hAnsi="Candara" w:cs="Candara"/>
          <w:b/>
          <w:bCs/>
          <w:sz w:val="24"/>
          <w:szCs w:val="24"/>
          <w:highlight w:val="none"/>
        </w:rPr>
        <w:t>Mission Objective</w:t>
      </w:r>
      <w:bookmarkEnd w:id="1"/>
    </w:p>
    <w:p w14:paraId="00135F66">
      <w:pPr>
        <w:jc w:val="left"/>
        <w:rPr>
          <w:rFonts w:ascii="Candara" w:hAnsi="Candara" w:cs="Candara"/>
          <w:sz w:val="24"/>
          <w:szCs w:val="24"/>
          <w:highlight w:val="none"/>
        </w:rPr>
      </w:pPr>
      <w:r>
        <w:rPr>
          <w:rFonts w:ascii="Candara" w:hAnsi="Candara" w:cs="Candara"/>
          <w:sz w:val="24"/>
          <w:szCs w:val="24"/>
          <w:highlight w:val="none"/>
        </w:rPr>
        <w:t>The mission objective of this project is to aggregate multiple open-source datasets into a single web-based software solution. By aggregating state and federal data, the platform will assist emergency response services, including the National Guard and the State to pull resources from available aerial units to combat wildfires across the counties in the State of Hawaii. Our team is developing multi-layer mapping capabilities to visualize current and potential wildfires. State entities provide information for reports, locations, first-response teams, and report times. The federal information flows consist of UV indexes, air quality, brightness mapping, drought, fires, and geographic scans</w:t>
      </w:r>
      <w:r>
        <w:rPr>
          <w:rFonts w:ascii="Arial" w:hAnsi="Arial" w:eastAsia="Arial" w:cs="Arial"/>
          <w:color w:val="F0F6FC"/>
          <w:sz w:val="24"/>
          <w:highlight w:val="none"/>
        </w:rPr>
        <w:t>.</w:t>
      </w:r>
    </w:p>
    <w:p w14:paraId="32B7453E">
      <w:pPr>
        <w:jc w:val="left"/>
        <w:rPr>
          <w:rFonts w:ascii="Candara" w:hAnsi="Candara" w:cs="Candara"/>
          <w:sz w:val="24"/>
          <w:szCs w:val="24"/>
          <w:highlight w:val="none"/>
        </w:rPr>
      </w:pPr>
    </w:p>
    <w:p w14:paraId="681300A5">
      <w:pPr>
        <w:pStyle w:val="2"/>
        <w:rPr>
          <w:rFonts w:ascii="Candara" w:hAnsi="Candara" w:cs="Candara"/>
          <w:b/>
          <w:bCs/>
          <w:sz w:val="24"/>
          <w:szCs w:val="24"/>
          <w:highlight w:val="none"/>
        </w:rPr>
      </w:pPr>
      <w:bookmarkStart w:id="2" w:name="_Toc21052"/>
      <w:r>
        <w:rPr>
          <w:rFonts w:ascii="Candara" w:hAnsi="Candara" w:cs="Candara"/>
          <w:b/>
          <w:bCs/>
          <w:sz w:val="24"/>
          <w:szCs w:val="24"/>
          <w:highlight w:val="none"/>
        </w:rPr>
        <w:t>Problem Statement</w:t>
      </w:r>
      <w:bookmarkEnd w:id="2"/>
    </w:p>
    <w:p w14:paraId="2B669DC7">
      <w:pPr>
        <w:pBdr>
          <w:top w:val="none" w:color="000000" w:sz="0" w:space="0"/>
          <w:left w:val="none" w:color="000000" w:sz="0" w:space="0"/>
          <w:bottom w:val="none" w:color="000000" w:sz="0" w:space="0"/>
          <w:right w:val="none" w:color="000000" w:sz="0" w:space="0"/>
        </w:pBdr>
        <w:jc w:val="left"/>
        <w:rPr>
          <w:rFonts w:ascii="Candara" w:hAnsi="Candara" w:cs="Candara"/>
          <w:szCs w:val="24"/>
          <w:highlight w:val="none"/>
          <w14:ligatures w14:val="none"/>
        </w:rPr>
      </w:pPr>
      <w:r>
        <w:rPr>
          <w:rFonts w:ascii="Candara" w:hAnsi="Candara" w:cs="Candara"/>
          <w:sz w:val="24"/>
          <w:szCs w:val="24"/>
          <w:highlight w:val="none"/>
        </w:rPr>
        <w:t>Due to the limitations of the software solutions that will be the final result, we need information that is not locked away by requests-only access and/or is not locked by API access keys such as a higher-tier paid service requirement or services locked to enterprise environments. In addition, APIs need to have interoperability with one another to ensure that they can be used in the end product. This will require documentation of the software solution and APIs, access to those API keys and programming interface, and authorization as well. For the predictability of future events, this project will need access to a server, or hardware solutions that will make use of certain compute units that can process data fast enough for machine learning and possibly LLM usage. Similarly, the data pulled must follow a certain format, which can help mitigate further processing and delays in output processes.</w:t>
      </w:r>
    </w:p>
    <w:p w14:paraId="3E672B33">
      <w:pPr>
        <w:pStyle w:val="2"/>
        <w:jc w:val="left"/>
        <w:outlineLvl w:val="9"/>
        <w:rPr>
          <w:rFonts w:ascii="Candara" w:hAnsi="Candara" w:cs="Candara"/>
          <w:b/>
          <w:bCs/>
          <w:sz w:val="24"/>
          <w:szCs w:val="24"/>
          <w:highlight w:val="none"/>
        </w:rPr>
      </w:pPr>
    </w:p>
    <w:p w14:paraId="065FED52">
      <w:pPr>
        <w:pStyle w:val="2"/>
        <w:rPr>
          <w:rFonts w:ascii="Candara" w:hAnsi="Candara" w:cs="Candara"/>
          <w:b/>
          <w:bCs/>
          <w:sz w:val="24"/>
          <w:szCs w:val="24"/>
          <w:highlight w:val="none"/>
        </w:rPr>
      </w:pPr>
      <w:bookmarkStart w:id="3" w:name="_Toc12872"/>
      <w:r>
        <w:rPr>
          <w:rFonts w:ascii="Candara" w:hAnsi="Candara" w:cs="Candara"/>
          <w:b/>
          <w:bCs/>
          <w:sz w:val="24"/>
          <w:szCs w:val="24"/>
          <w:highlight w:val="none"/>
        </w:rPr>
        <w:t>Solution Compatibility</w:t>
      </w:r>
      <w:bookmarkEnd w:id="3"/>
    </w:p>
    <w:p w14:paraId="24BB7C43">
      <w:pPr>
        <w:rPr>
          <w:rFonts w:ascii="Candara" w:hAnsi="Candara" w:cs="Candara"/>
          <w:b w:val="0"/>
          <w:bCs w:val="0"/>
          <w:sz w:val="24"/>
          <w:szCs w:val="24"/>
          <w:highlight w:val="none"/>
        </w:rPr>
      </w:pPr>
      <w:r>
        <w:rPr>
          <w:rFonts w:ascii="Candara" w:hAnsi="Candara" w:cs="Candara"/>
          <w:b w:val="0"/>
          <w:bCs w:val="0"/>
          <w:sz w:val="24"/>
          <w:szCs w:val="24"/>
          <w:highlight w:val="none"/>
        </w:rPr>
        <w:t xml:space="preserve"> As a web solution, this platform was intended to target a multitude of devices. Such as desktops, laptops, tablets, and mobile computing devices like smartphones. For the hosting aspect of this project, it will depend on the hardware and software package and/or libraries that will support the technologies and requirements later specified in this document. A multitude of APIs could be applied but due to time constraints and current implementation of technologies, there have been some limitations that could be addressed and more technologies added in the future.</w:t>
      </w:r>
    </w:p>
    <w:p w14:paraId="63DD3EE2">
      <w:pPr>
        <w:rPr>
          <w:b w:val="0"/>
          <w:bCs w:val="0"/>
        </w:rPr>
      </w:pPr>
      <w:r>
        <w:rPr>
          <w:b w:val="0"/>
          <w:bCs w:val="0"/>
        </w:rPr>
        <w:br w:type="page" w:clear="all"/>
      </w:r>
    </w:p>
    <w:p w14:paraId="3206FF03">
      <w:pPr>
        <w:pStyle w:val="2"/>
        <w:rPr>
          <w:rFonts w:hint="default" w:ascii="Candara" w:hAnsi="Candara" w:cs="Candara"/>
          <w:b/>
          <w:bCs/>
          <w:sz w:val="24"/>
          <w:szCs w:val="24"/>
        </w:rPr>
      </w:pPr>
      <w:bookmarkStart w:id="4" w:name="_Toc23260"/>
      <w:r>
        <w:rPr>
          <w:rFonts w:hint="default" w:ascii="Candara" w:hAnsi="Candara" w:cs="Candara"/>
          <w:b/>
          <w:bCs/>
          <w:sz w:val="24"/>
          <w:szCs w:val="24"/>
          <w:highlight w:val="none"/>
        </w:rPr>
        <w:t>Functional Requirements</w:t>
      </w:r>
      <w:bookmarkEnd w:id="4"/>
    </w:p>
    <w:p w14:paraId="5040BA74">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Data fed through the solution may require safeguarding such a weather data collected by federal systems.</w:t>
      </w:r>
      <w:r>
        <w:rPr>
          <w:rFonts w:hint="default" w:ascii="Candara" w:hAnsi="Candara" w:eastAsia="Times New Roman" w:cs="Candara"/>
          <w:b/>
          <w:color w:val="0E101A"/>
          <w:sz w:val="24"/>
          <w:szCs w:val="24"/>
        </w:rPr>
        <w:t> </w:t>
      </w:r>
    </w:p>
    <w:p w14:paraId="1EAC313F">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Confidentiality: Medium</w:t>
      </w:r>
    </w:p>
    <w:p w14:paraId="18F5B5A4">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Some data collected is restricted to project-only usage and is limited by fetch limitations.</w:t>
      </w:r>
    </w:p>
    <w:p w14:paraId="1035D87C">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These can involve API keys that will need to be hidden or obfuscated.</w:t>
      </w:r>
    </w:p>
    <w:p w14:paraId="7B1FD1AE">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NOTE: API keys or tokens are likened to an identifier used to authenticate requests to a service or database.</w:t>
      </w:r>
    </w:p>
    <w:p w14:paraId="189F5253">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The web solution will require access to the internet (if hosted by a third-party cloud) or a system that will require security and access controls if self-hosted.</w:t>
      </w:r>
    </w:p>
    <w:p w14:paraId="7F421BD8">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Integrity: High, Availability: High</w:t>
      </w:r>
    </w:p>
    <w:p w14:paraId="202D9EDA">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For third-party hosting, there will be contractual agreements regarding the sensitivity of data and its handling of the data.</w:t>
      </w:r>
    </w:p>
    <w:p w14:paraId="60D13E29">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Self-hosting will require controls over the network, system security, physical controls, and technical support.</w:t>
      </w:r>
    </w:p>
    <w:p w14:paraId="3FC948B5">
      <w:pPr>
        <w:pStyle w:val="191"/>
        <w:numPr>
          <w:ilvl w:val="0"/>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Both will require communication with federal, state, and third parties with API key access and implementation of current and future technologies.</w:t>
      </w:r>
    </w:p>
    <w:p w14:paraId="13FA37B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Additional alerts and notifications in the system can be manipulated and created through the interactive alert form on the web solution.</w:t>
      </w:r>
    </w:p>
    <w:p w14:paraId="14E132FB">
      <w:pPr>
        <w:pStyle w:val="191"/>
        <w:numPr>
          <w:ilvl w:val="1"/>
          <w:numId w:val="1"/>
        </w:numPr>
        <w:pBdr>
          <w:top w:val="none" w:color="000000" w:sz="0" w:space="0"/>
          <w:left w:val="none" w:color="000000" w:sz="0" w:space="0"/>
          <w:bottom w:val="none" w:color="000000" w:sz="0" w:space="0"/>
          <w:right w:val="none" w:color="000000" w:sz="0" w:space="0"/>
        </w:pBdr>
        <w:spacing w:before="0" w:after="0" w:line="480" w:lineRule="auto"/>
        <w:ind w:right="0"/>
        <w:rPr>
          <w:rFonts w:hint="default" w:ascii="Candara" w:hAnsi="Candara" w:cs="Candara"/>
          <w:sz w:val="24"/>
          <w:szCs w:val="24"/>
        </w:rPr>
      </w:pPr>
      <w:r>
        <w:rPr>
          <w:rFonts w:hint="default" w:ascii="Candara" w:hAnsi="Candara" w:eastAsia="Times New Roman" w:cs="Candara"/>
          <w:color w:val="0E101A"/>
          <w:sz w:val="24"/>
          <w:szCs w:val="24"/>
        </w:rPr>
        <w:t>This feature can be locked to users registered within the software solution.</w:t>
      </w:r>
    </w:p>
    <w:p w14:paraId="3D9BB66D">
      <w:pPr>
        <w:rPr>
          <w:rFonts w:ascii="Candara" w:hAnsi="Candara" w:eastAsia="Candara" w:cs="Candara"/>
          <w:b/>
          <w:bCs/>
          <w:sz w:val="24"/>
          <w:szCs w:val="24"/>
          <w:highlight w:val="none"/>
        </w:rPr>
      </w:pPr>
    </w:p>
    <w:p w14:paraId="6CBCD971">
      <w:pPr>
        <w:ind w:left="0" w:firstLine="0"/>
        <w:jc w:val="center"/>
        <w:outlineLvl w:val="0"/>
        <w:rPr>
          <w:rFonts w:ascii="Candara" w:hAnsi="Candara" w:eastAsia="Candara" w:cs="Candara"/>
          <w:b/>
          <w:bCs/>
          <w:sz w:val="24"/>
          <w:szCs w:val="24"/>
          <w:highlight w:val="none"/>
        </w:rPr>
      </w:pPr>
      <w:bookmarkStart w:id="5" w:name="_Toc15014"/>
      <w:r>
        <w:rPr>
          <w:rStyle w:val="165"/>
          <w:rFonts w:ascii="Candara" w:hAnsi="Candara" w:eastAsia="Candara" w:cs="Candara"/>
        </w:rPr>
        <w:t>Interface Requirements</w:t>
      </w:r>
      <w:bookmarkEnd w:id="5"/>
    </w:p>
    <w:p w14:paraId="25261D37">
      <w:pPr>
        <w:pStyle w:val="3"/>
        <w:rPr>
          <w:rFonts w:ascii="Candara" w:hAnsi="Candara" w:eastAsia="Candara" w:cs="Candara"/>
          <w:b/>
          <w:bCs/>
          <w:sz w:val="24"/>
          <w:szCs w:val="24"/>
          <w:highlight w:val="none"/>
        </w:rPr>
      </w:pPr>
      <w:bookmarkStart w:id="6" w:name="_Toc13225"/>
      <w:r>
        <w:rPr>
          <w:rFonts w:ascii="Candara" w:hAnsi="Candara" w:eastAsia="Candara" w:cs="Candara"/>
          <w:b/>
          <w:bCs/>
          <w:sz w:val="24"/>
          <w:szCs w:val="24"/>
          <w:highlight w:val="none"/>
        </w:rPr>
        <w:t>User Interface</w:t>
      </w:r>
      <w:bookmarkEnd w:id="6"/>
    </w:p>
    <w:p w14:paraId="1857274B">
      <w:pPr>
        <w:ind w:left="0" w:firstLine="0"/>
        <w:jc w:val="left"/>
      </w:pPr>
      <w:r>
        <w:rPr>
          <w:rFonts w:ascii="Candara" w:hAnsi="Candara" w:eastAsia="Candara" w:cs="Candara"/>
          <w:b w:val="0"/>
          <w:bCs w:val="0"/>
          <w:sz w:val="24"/>
          <w:szCs w:val="24"/>
          <w:highlight w:val="none"/>
        </w:rPr>
        <w:t>The dashboard will be implemented to follow a three or four-quadrant section appearance. The biggest and main component will be the interactive map that will be at the top. Followed by a notification and alert section that will be on the side. The last section which could be considered is a notification section dedicated to the nearest aerial vehicles, filtered to each island.</w:t>
      </w:r>
    </w:p>
    <w:p w14:paraId="657C15DF">
      <w:pPr>
        <w:ind w:left="0" w:firstLine="0"/>
        <w:jc w:val="left"/>
        <w:rPr>
          <w:rFonts w:ascii="Candara" w:hAnsi="Candara" w:eastAsia="Candara" w:cs="Candara"/>
          <w:b w:val="0"/>
          <w:bCs w:val="0"/>
          <w:sz w:val="24"/>
          <w:szCs w:val="24"/>
          <w:highlight w:val="none"/>
        </w:rPr>
      </w:pPr>
      <w:r>
        <w:rPr>
          <w:rFonts w:ascii="Candara" w:hAnsi="Candara" w:eastAsia="Candara" w:cs="Candara"/>
          <w:b w:val="0"/>
          <w:bCs w:val="0"/>
          <w:sz w:val="24"/>
          <w:szCs w:val="24"/>
          <w:highlight w:val="none"/>
        </w:rPr>
        <w:t>The map will contain different layers. The two main views will be a flat and a satellite representation. There will also be multiple layers to track temperature/UV, points of interest (fires), wind direction, and air pressure.</w:t>
      </w:r>
    </w:p>
    <w:p w14:paraId="744AB212">
      <w:pPr>
        <w:ind w:left="0" w:firstLine="0"/>
        <w:jc w:val="left"/>
        <w:rPr>
          <w:rFonts w:ascii="Candara" w:hAnsi="Candara" w:eastAsia="Candara" w:cs="Candara"/>
          <w:b/>
          <w:bCs/>
          <w:sz w:val="24"/>
          <w:szCs w:val="24"/>
          <w:highlight w:val="none"/>
        </w:rPr>
      </w:pPr>
      <w:r>
        <w:rPr>
          <w:rFonts w:ascii="Candara" w:hAnsi="Candara" w:eastAsia="Candara" w:cs="Candara"/>
          <w:b w:val="0"/>
          <w:bCs w:val="0"/>
          <w:sz w:val="24"/>
          <w:szCs w:val="24"/>
          <w:highlight w:val="none"/>
        </w:rPr>
        <w:t>These elements can viewed under the proposed layout section below.</w:t>
      </w:r>
    </w:p>
    <w:p w14:paraId="398ACD65">
      <w:pPr>
        <w:pStyle w:val="3"/>
        <w:bidi w:val="0"/>
      </w:pPr>
      <w:bookmarkStart w:id="7" w:name="_Toc20650"/>
      <w:r>
        <w:t>Proposed Layout</w:t>
      </w:r>
      <w:bookmarkEnd w:id="7"/>
    </w:p>
    <w:p w14:paraId="6AA7400E">
      <w:pPr>
        <w:jc w:val="center"/>
        <w:rPr>
          <w:rFonts w:ascii="Candara" w:hAnsi="Candara" w:cs="Candara"/>
          <w:b/>
          <w:bCs/>
          <w:sz w:val="24"/>
          <w:szCs w:val="24"/>
          <w:highlight w:val="none"/>
        </w:rPr>
      </w:pPr>
      <w:r>
        <w:drawing>
          <wp:inline distT="0" distB="0" distL="0" distR="0">
            <wp:extent cx="5943600" cy="37147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9"/>
                    <a:stretch>
                      <a:fillRect/>
                    </a:stretch>
                  </pic:blipFill>
                  <pic:spPr>
                    <a:xfrm>
                      <a:off x="0" y="0"/>
                      <a:ext cx="5943598" cy="3714747"/>
                    </a:xfrm>
                    <a:prstGeom prst="rect">
                      <a:avLst/>
                    </a:prstGeom>
                  </pic:spPr>
                </pic:pic>
              </a:graphicData>
            </a:graphic>
          </wp:inline>
        </w:drawing>
      </w:r>
    </w:p>
    <w:p w14:paraId="70961D5D">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1 </w:t>
      </w:r>
      <w:r>
        <w:rPr>
          <w:rFonts w:ascii="Candara" w:hAnsi="Candara" w:cs="Candara"/>
          <w:b w:val="0"/>
          <w:bCs w:val="0"/>
          <w:sz w:val="24"/>
          <w:szCs w:val="24"/>
          <w:highlight w:val="none"/>
        </w:rPr>
        <w:t xml:space="preserve">  Backup layout for custom-made website</w:t>
      </w:r>
    </w:p>
    <w:p w14:paraId="1565736C">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Backup layout for custom-made website The layout will have a news report message slider on the top left. It will contain social media posts about fires limited to the islands in addition with posts made by state departments like the HPD (police) and HFD (fire). The lower left notification section will include major fires within the islands. The top left section contains the map and map buttons for layers, filters, and additional information. The navigation bar right below the map contains the toggle overlay for the FlightTracker24 viewer and a time slot bar for past events. On the bottom right we finally have the emergency transport vehicle notification section. This section can filter per island which has been revised in Figure 2 with per island button filters.</w:t>
      </w:r>
    </w:p>
    <w:p w14:paraId="30C80413">
      <w:pPr>
        <w:jc w:val="left"/>
        <w:rPr>
          <w:rFonts w:ascii="Candara" w:hAnsi="Candara" w:cs="Candara"/>
          <w:b w:val="0"/>
          <w:bCs w:val="0"/>
          <w:sz w:val="24"/>
          <w:szCs w:val="24"/>
          <w:highlight w:val="none"/>
        </w:rPr>
      </w:pPr>
    </w:p>
    <w:p w14:paraId="58A89064">
      <w:pPr>
        <w:jc w:val="center"/>
        <w:rPr>
          <w:rFonts w:ascii="Candara" w:hAnsi="Candara" w:cs="Candara"/>
          <w:b/>
          <w:bCs/>
          <w:sz w:val="24"/>
          <w:szCs w:val="24"/>
          <w:highlight w:val="none"/>
        </w:rPr>
      </w:pPr>
    </w:p>
    <w:p w14:paraId="575F176B">
      <w:pPr>
        <w:jc w:val="left"/>
        <w:rPr>
          <w:rFonts w:ascii="Candara" w:hAnsi="Candara" w:cs="Candara"/>
          <w:b w:val="0"/>
          <w:bCs w:val="0"/>
          <w:sz w:val="24"/>
          <w:szCs w:val="24"/>
          <w:highlight w:val="none"/>
        </w:rPr>
      </w:pPr>
      <w:r>
        <w:drawing>
          <wp:inline distT="0" distB="0" distL="0" distR="0">
            <wp:extent cx="5943600" cy="371475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10"/>
                    <a:stretch>
                      <a:fillRect/>
                    </a:stretch>
                  </pic:blipFill>
                  <pic:spPr>
                    <a:xfrm>
                      <a:off x="0" y="0"/>
                      <a:ext cx="5943598" cy="3714747"/>
                    </a:xfrm>
                    <a:prstGeom prst="rect">
                      <a:avLst/>
                    </a:prstGeom>
                  </pic:spPr>
                </pic:pic>
              </a:graphicData>
            </a:graphic>
          </wp:inline>
        </w:drawing>
      </w:r>
    </w:p>
    <w:p w14:paraId="5AF14C9C">
      <w:pPr>
        <w:jc w:val="left"/>
        <w:rPr>
          <w:rFonts w:ascii="Candara" w:hAnsi="Candara" w:cs="Candara"/>
          <w:b w:val="0"/>
          <w:bCs w:val="0"/>
          <w:sz w:val="24"/>
          <w:szCs w:val="24"/>
          <w:highlight w:val="none"/>
        </w:rPr>
      </w:pPr>
      <w:r>
        <w:rPr>
          <w:rFonts w:ascii="Candara" w:hAnsi="Candara" w:cs="Candara"/>
          <w:b/>
          <w:bCs/>
          <w:sz w:val="24"/>
          <w:szCs w:val="24"/>
          <w:highlight w:val="none"/>
        </w:rPr>
        <w:t>Figure 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default map, Points are clustered until zoomed in as indicated by </w:t>
      </w:r>
    </w:p>
    <w:p w14:paraId="045920B9">
      <w:pPr>
        <w:jc w:val="left"/>
        <w:rPr>
          <w:rFonts w:ascii="Candara" w:hAnsi="Candara" w:cs="Candara"/>
          <w:b w:val="0"/>
          <w:bCs w:val="0"/>
          <w:sz w:val="24"/>
          <w:szCs w:val="24"/>
          <w:highlight w:val="none"/>
        </w:rPr>
      </w:pPr>
      <w:r>
        <w:drawing>
          <wp:inline distT="0" distB="0" distL="0" distR="0">
            <wp:extent cx="594360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11"/>
                    <a:stretch>
                      <a:fillRect/>
                    </a:stretch>
                  </pic:blipFill>
                  <pic:spPr>
                    <a:xfrm>
                      <a:off x="0" y="0"/>
                      <a:ext cx="5943598" cy="3714747"/>
                    </a:xfrm>
                    <a:prstGeom prst="rect">
                      <a:avLst/>
                    </a:prstGeom>
                  </pic:spPr>
                </pic:pic>
              </a:graphicData>
            </a:graphic>
          </wp:inline>
        </w:drawing>
      </w:r>
    </w:p>
    <w:p w14:paraId="75FD186E">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Satellite layer mode. </w:t>
      </w:r>
    </w:p>
    <w:p w14:paraId="3912759F">
      <w:pPr>
        <w:jc w:val="left"/>
        <w:rPr>
          <w:rFonts w:ascii="Candara" w:hAnsi="Candara" w:cs="Candara"/>
          <w:b w:val="0"/>
          <w:bCs w:val="0"/>
          <w:sz w:val="24"/>
          <w:szCs w:val="24"/>
          <w:highlight w:val="none"/>
          <w14:ligatures w14:val="none"/>
        </w:rPr>
      </w:pPr>
      <w:r>
        <w:rPr>
          <w:rFonts w:ascii="Candara" w:hAnsi="Candara" w:cs="Candara"/>
          <w:b w:val="0"/>
          <w:bCs w:val="0"/>
          <w:sz w:val="24"/>
          <w:szCs w:val="24"/>
          <w:highlight w:val="none"/>
        </w:rPr>
        <w:t>This layout now shows a overlay for map layers using the layers button on the map page. In the image it shows Fire, Windy, Drought, and Air Index layer filters. If you click on the hamburger icon for additional map options it should show additional options to select between different map points such as fires with an estimated zone, different data sources, showing fire station locations, and other displayed map points/data.</w:t>
      </w:r>
    </w:p>
    <w:p w14:paraId="06C2DE29">
      <w:pPr>
        <w:jc w:val="left"/>
        <w:rPr>
          <w:rFonts w:ascii="Candara" w:hAnsi="Candara" w:cs="Candara"/>
          <w:b w:val="0"/>
          <w:bCs w:val="0"/>
          <w:sz w:val="24"/>
          <w:szCs w:val="24"/>
          <w:highlight w:val="none"/>
          <w14:ligatures w14:val="none"/>
        </w:rPr>
      </w:pPr>
    </w:p>
    <w:p w14:paraId="77076FE0">
      <w:pPr>
        <w:jc w:val="left"/>
        <w:rPr>
          <w:rFonts w:ascii="Candara" w:hAnsi="Candara" w:cs="Candara"/>
          <w:b/>
          <w:bCs/>
          <w:sz w:val="24"/>
          <w:szCs w:val="24"/>
          <w:highlight w:val="none"/>
        </w:rPr>
      </w:pPr>
      <w:r>
        <w:drawing>
          <wp:inline distT="0" distB="0" distL="0" distR="0">
            <wp:extent cx="5943600" cy="3714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5943598" cy="3714747"/>
                    </a:xfrm>
                    <a:prstGeom prst="rect">
                      <a:avLst/>
                    </a:prstGeom>
                  </pic:spPr>
                </pic:pic>
              </a:graphicData>
            </a:graphic>
          </wp:inline>
        </w:drawing>
      </w:r>
    </w:p>
    <w:p w14:paraId="73F7B36B">
      <w:pPr>
        <w:jc w:val="left"/>
        <w:rPr>
          <w:rFonts w:ascii="Candara" w:hAnsi="Candara" w:cs="Candara"/>
          <w:b w:val="0"/>
          <w:bCs w:val="0"/>
          <w:sz w:val="24"/>
          <w:szCs w:val="24"/>
          <w:highlight w:val="none"/>
        </w:rPr>
      </w:pPr>
      <w:r>
        <w:rPr>
          <w:rFonts w:ascii="Candara" w:hAnsi="Candara" w:cs="Candara"/>
          <w:b/>
          <w:bCs/>
          <w:sz w:val="24"/>
          <w:szCs w:val="24"/>
          <w:highlight w:val="none"/>
        </w:rPr>
        <w:t xml:space="preserve">Figure 3 </w:t>
      </w:r>
      <w:r>
        <w:rPr>
          <w:rFonts w:ascii="Candara" w:hAnsi="Candara" w:cs="Candara"/>
          <w:b w:val="0"/>
          <w:bCs w:val="0"/>
          <w:sz w:val="24"/>
          <w:szCs w:val="24"/>
          <w:highlight w:val="none"/>
        </w:rPr>
        <w:t xml:space="preserve">  Backup layout overlay with flat layer mode. </w:t>
      </w:r>
    </w:p>
    <w:p w14:paraId="156204F2">
      <w:pPr>
        <w:jc w:val="left"/>
        <w:rPr>
          <w:rFonts w:ascii="Candara" w:hAnsi="Candara" w:cs="Candara"/>
          <w:b w:val="0"/>
          <w:bCs w:val="0"/>
          <w:sz w:val="24"/>
          <w:szCs w:val="24"/>
          <w:highlight w:val="none"/>
        </w:rPr>
      </w:pPr>
      <w:r>
        <w:drawing>
          <wp:inline distT="0" distB="0" distL="0" distR="0">
            <wp:extent cx="5943600" cy="37147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3"/>
                    <a:stretch>
                      <a:fillRect/>
                    </a:stretch>
                  </pic:blipFill>
                  <pic:spPr>
                    <a:xfrm>
                      <a:off x="0" y="0"/>
                      <a:ext cx="5943598" cy="3714747"/>
                    </a:xfrm>
                    <a:prstGeom prst="rect">
                      <a:avLst/>
                    </a:prstGeom>
                  </pic:spPr>
                </pic:pic>
              </a:graphicData>
            </a:graphic>
          </wp:inline>
        </w:drawing>
      </w:r>
    </w:p>
    <w:p w14:paraId="050D3DF3">
      <w:pPr>
        <w:jc w:val="left"/>
        <w:rPr>
          <w:rFonts w:ascii="Candara" w:hAnsi="Candara" w:cs="Candara"/>
          <w:b w:val="0"/>
          <w:bCs w:val="0"/>
          <w:sz w:val="24"/>
          <w:szCs w:val="24"/>
          <w:highlight w:val="none"/>
        </w:rPr>
      </w:pPr>
      <w:r>
        <w:rPr>
          <w:rFonts w:ascii="Candara" w:hAnsi="Candara" w:cs="Candara"/>
          <w:b/>
          <w:bCs/>
          <w:sz w:val="24"/>
          <w:szCs w:val="24"/>
          <w:highlight w:val="none"/>
        </w:rPr>
        <w:t>Figure 4</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Layout from selecting a point and the overlay for data</w:t>
      </w:r>
    </w:p>
    <w:p w14:paraId="6ED1E2DC">
      <w:pPr>
        <w:ind w:left="0" w:firstLine="0"/>
        <w:jc w:val="left"/>
        <w:rPr>
          <w:rFonts w:ascii="Candara" w:hAnsi="Candara" w:eastAsia="Candara" w:cs="Candara"/>
          <w:b/>
          <w:bCs/>
          <w:sz w:val="24"/>
          <w:szCs w:val="24"/>
          <w:highlight w:val="none"/>
        </w:rPr>
      </w:pPr>
    </w:p>
    <w:p w14:paraId="607110A9">
      <w:pPr>
        <w:pStyle w:val="3"/>
        <w:rPr>
          <w:highlight w:val="none"/>
          <w14:ligatures w14:val="none"/>
        </w:rPr>
      </w:pPr>
      <w:bookmarkStart w:id="8" w:name="_Toc11773"/>
      <w:r>
        <w:rPr>
          <w:highlight w:val="none"/>
        </w:rPr>
        <w:t>Finalized Dashboard</w:t>
      </w:r>
      <w:bookmarkEnd w:id="8"/>
    </w:p>
    <w:p w14:paraId="2A0B12E6">
      <w:pPr>
        <w:rPr>
          <w:highlight w:val="none"/>
        </w:rPr>
      </w:pPr>
      <w:r>
        <w:drawing>
          <wp:inline distT="0" distB="0" distL="0" distR="0">
            <wp:extent cx="5943600" cy="344106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4"/>
                    <a:stretch>
                      <a:fillRect/>
                    </a:stretch>
                  </pic:blipFill>
                  <pic:spPr>
                    <a:xfrm>
                      <a:off x="0" y="0"/>
                      <a:ext cx="5943599" cy="3441587"/>
                    </a:xfrm>
                    <a:prstGeom prst="rect">
                      <a:avLst/>
                    </a:prstGeom>
                  </pic:spPr>
                </pic:pic>
              </a:graphicData>
            </a:graphic>
          </wp:inline>
        </w:drawing>
      </w:r>
    </w:p>
    <w:p w14:paraId="53E10CCA">
      <w:pPr>
        <w:jc w:val="left"/>
        <w:rPr>
          <w:rFonts w:ascii="Candara" w:hAnsi="Candara" w:cs="Candara"/>
          <w:b w:val="0"/>
          <w:bCs w:val="0"/>
          <w:sz w:val="24"/>
          <w:szCs w:val="24"/>
          <w:highlight w:val="none"/>
        </w:rPr>
      </w:pPr>
      <w:r>
        <w:rPr>
          <w:rFonts w:ascii="Candara" w:hAnsi="Candara" w:cs="Candara"/>
          <w:b/>
          <w:bCs/>
          <w:sz w:val="24"/>
          <w:szCs w:val="24"/>
          <w:highlight w:val="none"/>
        </w:rPr>
        <w:t>Figure 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Actual design layout for dashboard</w:t>
      </w:r>
    </w:p>
    <w:p w14:paraId="36A6C1D8">
      <w:pPr>
        <w:jc w:val="left"/>
        <w:rPr>
          <w:rFonts w:ascii="Candara" w:hAnsi="Candara" w:cs="Candara"/>
          <w:b w:val="0"/>
          <w:bCs w:val="0"/>
          <w:sz w:val="24"/>
          <w:szCs w:val="24"/>
          <w:highlight w:val="none"/>
        </w:rPr>
      </w:pPr>
    </w:p>
    <w:p w14:paraId="572F2C2F">
      <w:pPr>
        <w:pStyle w:val="3"/>
        <w:rPr>
          <w:highlight w:val="none"/>
          <w14:ligatures w14:val="none"/>
        </w:rPr>
      </w:pPr>
      <w:bookmarkStart w:id="9" w:name="_Toc21424"/>
      <w:r>
        <w:rPr>
          <w:highlight w:val="none"/>
        </w:rPr>
        <w:t>Alert Form</w:t>
      </w:r>
      <w:bookmarkEnd w:id="9"/>
      <w:r>
        <w:rPr>
          <w:highlight w:val="none"/>
        </w:rPr>
        <w:t xml:space="preserve"> </w:t>
      </w:r>
    </w:p>
    <w:p w14:paraId="584BABF4">
      <w:pPr>
        <w:jc w:val="left"/>
        <w:rPr>
          <w:rFonts w:ascii="Candara" w:hAnsi="Candara" w:cs="Candara"/>
          <w:b w:val="0"/>
          <w:bCs w:val="0"/>
          <w:sz w:val="24"/>
          <w:szCs w:val="24"/>
          <w:highlight w:val="none"/>
        </w:rPr>
      </w:pPr>
    </w:p>
    <w:p w14:paraId="439E52CF">
      <w:pPr>
        <w:jc w:val="left"/>
        <w:rPr>
          <w:rFonts w:ascii="Candara" w:hAnsi="Candara" w:cs="Candara"/>
          <w:b w:val="0"/>
          <w:bCs w:val="0"/>
          <w:sz w:val="24"/>
          <w:szCs w:val="24"/>
          <w:highlight w:val="none"/>
        </w:rPr>
      </w:pPr>
      <w:r>
        <w:rPr>
          <w:rFonts w:ascii="Candara" w:hAnsi="Candara" w:cs="Candara"/>
          <w:b/>
          <w:bCs/>
          <w:sz w:val="24"/>
          <w:szCs w:val="24"/>
          <w:highlight w:val="none"/>
        </w:rPr>
        <w:t>Figure 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Actual design layout for dashboard</w:t>
      </w:r>
    </w:p>
    <w:p w14:paraId="771F1BD9"/>
    <w:p w14:paraId="34D05AE8">
      <w:pPr>
        <w:pStyle w:val="3"/>
        <w:outlineLvl w:val="9"/>
        <w:rPr>
          <w:highlight w:val="none"/>
        </w:rPr>
      </w:pPr>
    </w:p>
    <w:p w14:paraId="0CDD6F3D">
      <w:pPr>
        <w:pStyle w:val="3"/>
        <w:outlineLvl w:val="9"/>
        <w:rPr>
          <w:highlight w:val="none"/>
        </w:rPr>
      </w:pPr>
    </w:p>
    <w:p w14:paraId="38D0ACBD">
      <w:pPr>
        <w:pStyle w:val="3"/>
        <w:outlineLvl w:val="9"/>
        <w:rPr>
          <w:highlight w:val="none"/>
        </w:rPr>
      </w:pPr>
    </w:p>
    <w:p w14:paraId="08DDAED7">
      <w:pPr>
        <w:pStyle w:val="3"/>
        <w:outlineLvl w:val="9"/>
        <w:rPr>
          <w:highlight w:val="none"/>
        </w:rPr>
      </w:pPr>
    </w:p>
    <w:p w14:paraId="78CAD121">
      <w:pPr>
        <w:pStyle w:val="3"/>
        <w:outlineLvl w:val="9"/>
        <w:rPr>
          <w:highlight w:val="none"/>
        </w:rPr>
      </w:pPr>
    </w:p>
    <w:p w14:paraId="360994C8">
      <w:pPr>
        <w:pStyle w:val="3"/>
        <w:rPr>
          <w:highlight w:val="none"/>
        </w:rPr>
      </w:pPr>
      <w:bookmarkStart w:id="10" w:name="_Toc22916"/>
      <w:r>
        <w:rPr>
          <w:highlight w:val="none"/>
        </w:rPr>
        <w:t>Incident and News Page Section</w:t>
      </w:r>
      <w:bookmarkEnd w:id="10"/>
    </w:p>
    <w:p w14:paraId="11EA74F5">
      <w:pPr>
        <w:rPr>
          <w:highlight w:val="none"/>
        </w:rPr>
      </w:pPr>
      <w:r>
        <w:drawing>
          <wp:inline distT="0" distB="0" distL="0" distR="0">
            <wp:extent cx="3928110" cy="3079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5"/>
                    <a:stretch>
                      <a:fillRect/>
                    </a:stretch>
                  </pic:blipFill>
                  <pic:spPr>
                    <a:xfrm>
                      <a:off x="0" y="0"/>
                      <a:ext cx="3928287" cy="3079891"/>
                    </a:xfrm>
                    <a:prstGeom prst="rect">
                      <a:avLst/>
                    </a:prstGeom>
                  </pic:spPr>
                </pic:pic>
              </a:graphicData>
            </a:graphic>
          </wp:inline>
        </w:drawing>
      </w:r>
    </w:p>
    <w:p w14:paraId="360B2385">
      <w:pPr>
        <w:rPr>
          <w:rFonts w:ascii="Candara" w:hAnsi="Candara" w:cs="Candara"/>
          <w:b w:val="0"/>
          <w:bCs w:val="0"/>
          <w:sz w:val="24"/>
          <w:szCs w:val="24"/>
          <w:highlight w:val="none"/>
        </w:rPr>
      </w:pPr>
      <w:r>
        <w:rPr>
          <w:rFonts w:ascii="Candara" w:hAnsi="Candara" w:cs="Candara"/>
          <w:b/>
          <w:bCs/>
          <w:sz w:val="24"/>
          <w:szCs w:val="24"/>
          <w:highlight w:val="none"/>
        </w:rPr>
        <w:t>Figure 6</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bottom left section showcasing recent incidents from pulled reports.</w:t>
      </w:r>
    </w:p>
    <w:p w14:paraId="47F19937">
      <w:pPr>
        <w:rPr>
          <w:highlight w:val="none"/>
        </w:rPr>
      </w:pPr>
    </w:p>
    <w:p w14:paraId="2570C9C5">
      <w:pPr>
        <w:pStyle w:val="3"/>
        <w:rPr>
          <w:highlight w:val="none"/>
        </w:rPr>
      </w:pPr>
      <w:bookmarkStart w:id="11" w:name="_Toc4973"/>
      <w:r>
        <w:rPr>
          <w:highlight w:val="none"/>
        </w:rPr>
        <w:t>Active Alerts</w:t>
      </w:r>
      <w:bookmarkEnd w:id="11"/>
    </w:p>
    <w:p w14:paraId="0BEBC1ED">
      <w:r>
        <w:rPr>
          <w:highlight w:val="none"/>
        </w:rPr>
        <w:t>Users can create active alerts manually by using the alert form.</w:t>
      </w:r>
    </w:p>
    <w:p w14:paraId="064422D1">
      <w:pPr>
        <w:rPr>
          <w:highlight w:val="none"/>
        </w:rPr>
      </w:pPr>
      <w:bookmarkStart w:id="12" w:name="_Toc12"/>
      <w:r>
        <w:drawing>
          <wp:inline distT="0" distB="0" distL="0" distR="0">
            <wp:extent cx="3512820" cy="28600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6"/>
                    <a:stretch>
                      <a:fillRect/>
                    </a:stretch>
                  </pic:blipFill>
                  <pic:spPr>
                    <a:xfrm>
                      <a:off x="0" y="0"/>
                      <a:ext cx="3512893" cy="2860224"/>
                    </a:xfrm>
                    <a:prstGeom prst="rect">
                      <a:avLst/>
                    </a:prstGeom>
                  </pic:spPr>
                </pic:pic>
              </a:graphicData>
            </a:graphic>
          </wp:inline>
        </w:drawing>
      </w:r>
      <w:bookmarkEnd w:id="12"/>
    </w:p>
    <w:p w14:paraId="1DDF1398">
      <w:pPr>
        <w:rPr>
          <w:rFonts w:ascii="Candara" w:hAnsi="Candara" w:cs="Candara"/>
          <w:b w:val="0"/>
          <w:bCs w:val="0"/>
          <w:sz w:val="24"/>
          <w:szCs w:val="24"/>
          <w:highlight w:val="none"/>
        </w:rPr>
      </w:pPr>
      <w:r>
        <w:rPr>
          <w:rFonts w:ascii="Candara" w:hAnsi="Candara" w:cs="Candara"/>
          <w:b/>
          <w:bCs/>
          <w:sz w:val="24"/>
          <w:szCs w:val="24"/>
          <w:highlight w:val="none"/>
        </w:rPr>
        <w:t>Figure 7</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Right-side alert page listing recently made notifications.</w:t>
      </w:r>
    </w:p>
    <w:p w14:paraId="1959F03E"/>
    <w:p w14:paraId="1E186DE7">
      <w:pPr>
        <w:pStyle w:val="3"/>
        <w:rPr>
          <w:highlight w:val="none"/>
        </w:rPr>
      </w:pPr>
      <w:bookmarkStart w:id="13" w:name="_Toc13043"/>
      <w:r>
        <w:rPr>
          <w:rFonts w:ascii="Candara" w:hAnsi="Candara" w:eastAsia="Candara" w:cs="Candara"/>
          <w:b/>
          <w:bCs/>
          <w:sz w:val="24"/>
          <w:szCs w:val="24"/>
          <w:highlight w:val="none"/>
        </w:rPr>
        <w:t>Login Page</w:t>
      </w:r>
      <w:bookmarkEnd w:id="13"/>
    </w:p>
    <w:p w14:paraId="62E899B3">
      <w:pPr>
        <w:rPr>
          <w:b w:val="0"/>
          <w:bCs w:val="0"/>
        </w:rPr>
      </w:pPr>
      <w:r>
        <w:drawing>
          <wp:anchor distT="0" distB="0" distL="114935" distR="114935" simplePos="0" relativeHeight="251659264" behindDoc="0" locked="0" layoutInCell="1" allowOverlap="1">
            <wp:simplePos x="0" y="0"/>
            <wp:positionH relativeFrom="column">
              <wp:posOffset>0</wp:posOffset>
            </wp:positionH>
            <wp:positionV relativeFrom="paragraph">
              <wp:posOffset>535305</wp:posOffset>
            </wp:positionV>
            <wp:extent cx="3525520" cy="4766945"/>
            <wp:effectExtent l="0" t="0" r="0" b="0"/>
            <wp:wrapThrough wrapText="bothSides">
              <wp:wrapPolygon>
                <wp:start x="0" y="0"/>
                <wp:lineTo x="0" y="21494"/>
                <wp:lineTo x="21476" y="21494"/>
                <wp:lineTo x="21476" y="0"/>
                <wp:lineTo x="0" y="0"/>
              </wp:wrapPolygon>
            </wp:wrapThrough>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7"/>
                    <a:stretch>
                      <a:fillRect/>
                    </a:stretch>
                  </pic:blipFill>
                  <pic:spPr>
                    <a:xfrm>
                      <a:off x="0" y="0"/>
                      <a:ext cx="3525520" cy="4766945"/>
                    </a:xfrm>
                    <a:prstGeom prst="rect">
                      <a:avLst/>
                    </a:prstGeom>
                  </pic:spPr>
                </pic:pic>
              </a:graphicData>
            </a:graphic>
          </wp:anchor>
        </w:drawing>
      </w:r>
      <w:r>
        <w:rPr>
          <w:rFonts w:ascii="Candara" w:hAnsi="Candara" w:eastAsia="Candara" w:cs="Candara"/>
          <w:b w:val="0"/>
          <w:bCs w:val="0"/>
          <w:sz w:val="24"/>
          <w:szCs w:val="24"/>
          <w:highlight w:val="none"/>
        </w:rPr>
        <w:t xml:space="preserve">Users will require to make an account to access mission essential features like alert notifications. </w:t>
      </w:r>
    </w:p>
    <w:p w14:paraId="4DDCD1BA">
      <w:pPr>
        <w:ind w:left="0" w:firstLine="0"/>
        <w:jc w:val="left"/>
        <w:rPr>
          <w:highlight w:val="none"/>
        </w:rPr>
      </w:pPr>
    </w:p>
    <w:p w14:paraId="47DE6992">
      <w:pPr>
        <w:ind w:left="0" w:firstLine="0"/>
        <w:jc w:val="center"/>
        <w:rPr>
          <w:rFonts w:ascii="Candara" w:hAnsi="Candara" w:eastAsia="Candara" w:cs="Candara"/>
          <w:b/>
          <w:bCs/>
          <w:sz w:val="24"/>
          <w:szCs w:val="24"/>
          <w:highlight w:val="none"/>
        </w:rPr>
      </w:pPr>
    </w:p>
    <w:p w14:paraId="701F4B04">
      <w:pPr>
        <w:jc w:val="left"/>
        <w:rPr>
          <w:rFonts w:ascii="Candara" w:hAnsi="Candara" w:cs="Candara"/>
          <w:b/>
          <w:bCs/>
          <w:sz w:val="24"/>
          <w:szCs w:val="24"/>
          <w:highlight w:val="none"/>
        </w:rPr>
      </w:pPr>
    </w:p>
    <w:p w14:paraId="36783C45">
      <w:pPr>
        <w:jc w:val="left"/>
        <w:rPr>
          <w:rFonts w:ascii="Candara" w:hAnsi="Candara" w:cs="Candara"/>
          <w:b/>
          <w:bCs/>
          <w:sz w:val="24"/>
          <w:szCs w:val="24"/>
          <w:highlight w:val="none"/>
        </w:rPr>
      </w:pPr>
    </w:p>
    <w:p w14:paraId="24D7C79D">
      <w:pPr>
        <w:jc w:val="left"/>
        <w:rPr>
          <w:rFonts w:ascii="Candara" w:hAnsi="Candara" w:cs="Candara"/>
          <w:b/>
          <w:bCs/>
          <w:sz w:val="24"/>
          <w:szCs w:val="24"/>
          <w:highlight w:val="none"/>
        </w:rPr>
      </w:pPr>
    </w:p>
    <w:p w14:paraId="3910957A">
      <w:pPr>
        <w:jc w:val="left"/>
        <w:rPr>
          <w:rFonts w:ascii="Candara" w:hAnsi="Candara" w:cs="Candara"/>
          <w:b/>
          <w:bCs/>
          <w:sz w:val="24"/>
          <w:szCs w:val="24"/>
          <w:highlight w:val="none"/>
        </w:rPr>
      </w:pPr>
    </w:p>
    <w:p w14:paraId="7D9E8302">
      <w:pPr>
        <w:jc w:val="left"/>
        <w:rPr>
          <w:rFonts w:ascii="Candara" w:hAnsi="Candara" w:cs="Candara"/>
          <w:b/>
          <w:bCs/>
          <w:sz w:val="24"/>
          <w:szCs w:val="24"/>
          <w:highlight w:val="none"/>
        </w:rPr>
      </w:pPr>
    </w:p>
    <w:p w14:paraId="75351BBE">
      <w:pPr>
        <w:jc w:val="left"/>
        <w:rPr>
          <w:rFonts w:ascii="Candara" w:hAnsi="Candara" w:cs="Candara"/>
          <w:b/>
          <w:bCs/>
          <w:sz w:val="24"/>
          <w:szCs w:val="24"/>
          <w:highlight w:val="none"/>
        </w:rPr>
      </w:pPr>
    </w:p>
    <w:p w14:paraId="0BE665A3">
      <w:pPr>
        <w:jc w:val="left"/>
        <w:rPr>
          <w:rFonts w:ascii="Candara" w:hAnsi="Candara" w:cs="Candara"/>
          <w:b/>
          <w:bCs/>
          <w:sz w:val="24"/>
          <w:szCs w:val="24"/>
          <w:highlight w:val="none"/>
        </w:rPr>
      </w:pPr>
    </w:p>
    <w:p w14:paraId="588415CB">
      <w:pPr>
        <w:jc w:val="left"/>
        <w:rPr>
          <w:rFonts w:ascii="Candara" w:hAnsi="Candara" w:cs="Candara"/>
          <w:b/>
          <w:bCs/>
          <w:sz w:val="24"/>
          <w:szCs w:val="24"/>
          <w:highlight w:val="none"/>
        </w:rPr>
      </w:pPr>
    </w:p>
    <w:p w14:paraId="754EE5F5">
      <w:pPr>
        <w:jc w:val="left"/>
        <w:rPr>
          <w:rFonts w:ascii="Candara" w:hAnsi="Candara" w:cs="Candara"/>
          <w:b/>
          <w:bCs/>
          <w:sz w:val="24"/>
          <w:szCs w:val="24"/>
          <w:highlight w:val="none"/>
        </w:rPr>
      </w:pPr>
    </w:p>
    <w:p w14:paraId="68C72509">
      <w:pPr>
        <w:jc w:val="left"/>
        <w:rPr>
          <w:rFonts w:ascii="Candara" w:hAnsi="Candara" w:cs="Candara"/>
          <w:b/>
          <w:bCs/>
          <w:sz w:val="24"/>
          <w:szCs w:val="24"/>
          <w:highlight w:val="none"/>
        </w:rPr>
      </w:pPr>
    </w:p>
    <w:p w14:paraId="3CCE6B73">
      <w:pPr>
        <w:jc w:val="left"/>
        <w:rPr>
          <w:rFonts w:ascii="Candara" w:hAnsi="Candara" w:cs="Candara"/>
          <w:b/>
          <w:bCs/>
          <w:sz w:val="24"/>
          <w:szCs w:val="24"/>
          <w:highlight w:val="none"/>
        </w:rPr>
      </w:pPr>
    </w:p>
    <w:p w14:paraId="2B94DADC">
      <w:pPr>
        <w:jc w:val="left"/>
        <w:rPr>
          <w:rFonts w:ascii="Candara" w:hAnsi="Candara" w:cs="Candara"/>
          <w:b w:val="0"/>
          <w:bCs w:val="0"/>
          <w:sz w:val="24"/>
          <w:szCs w:val="24"/>
          <w:highlight w:val="none"/>
        </w:rPr>
      </w:pPr>
      <w:r>
        <w:rPr>
          <w:rFonts w:ascii="Candara" w:hAnsi="Candara" w:cs="Candara"/>
          <w:b/>
          <w:bCs/>
          <w:sz w:val="24"/>
          <w:szCs w:val="24"/>
          <w:highlight w:val="none"/>
        </w:rPr>
        <w:t>Figure 8</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Login Portal</w:t>
      </w:r>
    </w:p>
    <w:p w14:paraId="4906DD3D">
      <w:pPr>
        <w:pStyle w:val="2"/>
        <w:outlineLvl w:val="9"/>
        <w:rPr>
          <w:highlight w:val="none"/>
          <w14:ligatures w14:val="none"/>
        </w:rPr>
      </w:pPr>
    </w:p>
    <w:p w14:paraId="64F82B47">
      <w:pPr>
        <w:pStyle w:val="2"/>
        <w:outlineLvl w:val="9"/>
        <w:rPr>
          <w:highlight w:val="none"/>
          <w14:ligatures w14:val="none"/>
        </w:rPr>
      </w:pPr>
    </w:p>
    <w:p w14:paraId="6D676D44">
      <w:pPr>
        <w:pStyle w:val="2"/>
        <w:outlineLvl w:val="9"/>
        <w:rPr>
          <w:highlight w:val="none"/>
          <w14:ligatures w14:val="none"/>
        </w:rPr>
      </w:pPr>
    </w:p>
    <w:p w14:paraId="32901BDA">
      <w:pPr>
        <w:pStyle w:val="2"/>
        <w:outlineLvl w:val="9"/>
        <w:rPr>
          <w:highlight w:val="none"/>
          <w14:ligatures w14:val="none"/>
        </w:rPr>
      </w:pPr>
    </w:p>
    <w:p w14:paraId="4582B078">
      <w:pPr>
        <w:pStyle w:val="2"/>
        <w:outlineLvl w:val="9"/>
        <w:rPr>
          <w:highlight w:val="none"/>
          <w14:ligatures w14:val="none"/>
        </w:rPr>
      </w:pPr>
    </w:p>
    <w:p w14:paraId="03095110">
      <w:pPr>
        <w:pStyle w:val="2"/>
        <w:outlineLvl w:val="9"/>
        <w:rPr>
          <w:highlight w:val="none"/>
          <w14:ligatures w14:val="none"/>
        </w:rPr>
      </w:pPr>
    </w:p>
    <w:p w14:paraId="32E7B546">
      <w:pPr>
        <w:pStyle w:val="2"/>
        <w:outlineLvl w:val="9"/>
        <w:rPr>
          <w:highlight w:val="none"/>
          <w14:ligatures w14:val="none"/>
        </w:rPr>
      </w:pPr>
    </w:p>
    <w:p w14:paraId="03F643AC">
      <w:pPr>
        <w:rPr>
          <w:highlight w:val="none"/>
          <w14:ligatures w14:val="none"/>
        </w:rPr>
      </w:pPr>
      <w:r>
        <w:rPr>
          <w:highlight w:val="none"/>
          <w14:ligatures w14:val="none"/>
        </w:rPr>
        <w:br w:type="page"/>
      </w:r>
    </w:p>
    <w:p w14:paraId="00DC90A6">
      <w:pPr>
        <w:pStyle w:val="2"/>
        <w:rPr>
          <w:highlight w:val="none"/>
          <w14:ligatures w14:val="none"/>
        </w:rPr>
      </w:pPr>
      <w:bookmarkStart w:id="14" w:name="_Toc7761"/>
      <w:r>
        <w:t>Planned Features</w:t>
      </w:r>
      <w:bookmarkEnd w:id="14"/>
    </w:p>
    <w:p w14:paraId="5B4FB296">
      <w:pPr>
        <w:ind w:left="0" w:firstLine="0"/>
        <w:jc w:val="left"/>
        <w:rPr>
          <w:highlight w:val="none"/>
        </w:rPr>
      </w:pPr>
      <w:r>
        <w:rPr>
          <w:highlight w:val="none"/>
        </w:rPr>
        <w:t>A popup bar for chatting, page for team/group assignment, shared resources, and assigned Microsoft Teams groups.</w:t>
      </w:r>
    </w:p>
    <w:p w14:paraId="5E34CBE5">
      <w:pPr>
        <w:ind w:left="0" w:firstLine="0"/>
        <w:jc w:val="left"/>
        <w:rPr>
          <w:highlight w:val="none"/>
        </w:rPr>
      </w:pPr>
      <w:r>
        <w:rPr>
          <w:highlight w:val="none"/>
        </w:rPr>
        <w:drawing>
          <wp:inline distT="0" distB="0" distL="0" distR="0">
            <wp:extent cx="5943600" cy="3714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8"/>
                    <a:stretch>
                      <a:fillRect/>
                    </a:stretch>
                  </pic:blipFill>
                  <pic:spPr>
                    <a:xfrm>
                      <a:off x="0" y="0"/>
                      <a:ext cx="5943599" cy="3714749"/>
                    </a:xfrm>
                    <a:prstGeom prst="rect">
                      <a:avLst/>
                    </a:prstGeom>
                  </pic:spPr>
                </pic:pic>
              </a:graphicData>
            </a:graphic>
          </wp:inline>
        </w:drawing>
      </w:r>
    </w:p>
    <w:p w14:paraId="45D9A9D8">
      <w:pPr>
        <w:jc w:val="left"/>
        <w:rPr>
          <w:rFonts w:ascii="Candara" w:hAnsi="Candara" w:cs="Candara"/>
          <w:b w:val="0"/>
          <w:bCs w:val="0"/>
          <w:sz w:val="24"/>
          <w:szCs w:val="24"/>
          <w:highlight w:val="none"/>
        </w:rPr>
      </w:pPr>
      <w:r>
        <w:rPr>
          <w:rFonts w:ascii="Candara" w:hAnsi="Candara" w:cs="Candara"/>
          <w:b/>
          <w:bCs/>
          <w:sz w:val="24"/>
          <w:szCs w:val="24"/>
          <w:highlight w:val="none"/>
        </w:rPr>
        <w:t>Figure 9</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Assignment page for each assigned group following WebEOC format for</w:t>
      </w:r>
      <w:r>
        <w:rPr>
          <w:rFonts w:hint="default" w:ascii="Candara" w:hAnsi="Candara" w:cs="Candara"/>
          <w:b w:val="0"/>
          <w:bCs w:val="0"/>
          <w:sz w:val="24"/>
          <w:szCs w:val="24"/>
          <w:highlight w:val="none"/>
          <w:lang w:val="en-US"/>
        </w:rPr>
        <w:t xml:space="preserve"> group</w:t>
      </w:r>
      <w:r>
        <w:rPr>
          <w:rFonts w:ascii="Candara" w:hAnsi="Candara" w:cs="Candara"/>
          <w:b w:val="0"/>
          <w:bCs w:val="0"/>
          <w:sz w:val="24"/>
          <w:szCs w:val="24"/>
          <w:highlight w:val="none"/>
        </w:rPr>
        <w:t xml:space="preserve"> folder</w:t>
      </w:r>
      <w:r>
        <w:rPr>
          <w:rFonts w:hint="default" w:ascii="Candara" w:hAnsi="Candara" w:cs="Candara"/>
          <w:b w:val="0"/>
          <w:bCs w:val="0"/>
          <w:sz w:val="24"/>
          <w:szCs w:val="24"/>
          <w:highlight w:val="none"/>
          <w:lang w:val="en-US"/>
        </w:rPr>
        <w:t xml:space="preserve"> assignment, includes</w:t>
      </w:r>
      <w:r>
        <w:rPr>
          <w:rFonts w:ascii="Candara" w:hAnsi="Candara" w:cs="Candara"/>
          <w:b w:val="0"/>
          <w:bCs w:val="0"/>
          <w:sz w:val="24"/>
          <w:szCs w:val="24"/>
          <w:highlight w:val="none"/>
        </w:rPr>
        <w:t xml:space="preserve"> staff </w:t>
      </w:r>
      <w:r>
        <w:rPr>
          <w:rFonts w:hint="default" w:ascii="Candara" w:hAnsi="Candara" w:cs="Candara"/>
          <w:b w:val="0"/>
          <w:bCs w:val="0"/>
          <w:sz w:val="24"/>
          <w:szCs w:val="24"/>
          <w:highlight w:val="none"/>
          <w:lang w:val="en-US"/>
        </w:rPr>
        <w:t xml:space="preserve">and </w:t>
      </w:r>
      <w:r>
        <w:rPr>
          <w:rFonts w:ascii="Candara" w:hAnsi="Candara" w:cs="Candara"/>
          <w:b w:val="0"/>
          <w:bCs w:val="0"/>
          <w:sz w:val="24"/>
          <w:szCs w:val="24"/>
          <w:highlight w:val="none"/>
        </w:rPr>
        <w:t>contact details, a shared resource folder for each assigned group, a description for group mission objective or task, and an assigned Microsoft Teams link. Additionally, a chat pop-up for communications between members and buttons for web pages and organizational resources.</w:t>
      </w:r>
    </w:p>
    <w:p w14:paraId="698A66CD">
      <w:pPr>
        <w:ind w:left="0" w:firstLine="0"/>
        <w:jc w:val="left"/>
        <w:rPr>
          <w:rStyle w:val="165"/>
          <w:rFonts w:hint="default"/>
          <w:lang w:val="en-US"/>
        </w:rPr>
      </w:pPr>
      <w:r>
        <w:rPr>
          <w:rStyle w:val="165"/>
          <w:rFonts w:hint="default"/>
          <w:lang w:val="en-US"/>
        </w:rPr>
        <w:t xml:space="preserve"> </w:t>
      </w:r>
    </w:p>
    <w:p w14:paraId="0537B1D5">
      <w:pPr>
        <w:ind w:left="0" w:firstLine="0"/>
        <w:jc w:val="left"/>
        <w:rPr>
          <w:rStyle w:val="165"/>
          <w:rFonts w:hint="default"/>
          <w:lang w:val="en-US"/>
        </w:rPr>
      </w:pPr>
    </w:p>
    <w:p w14:paraId="3912A6CF">
      <w:pPr>
        <w:ind w:left="0" w:firstLine="0"/>
        <w:jc w:val="left"/>
        <w:rPr>
          <w:rStyle w:val="165"/>
          <w:rFonts w:hint="default"/>
          <w:lang w:val="en-US"/>
        </w:rPr>
      </w:pPr>
    </w:p>
    <w:p w14:paraId="56BFFCE5">
      <w:pPr>
        <w:ind w:left="0" w:firstLine="0"/>
        <w:jc w:val="left"/>
        <w:rPr>
          <w:rStyle w:val="165"/>
          <w:rFonts w:hint="default"/>
          <w:lang w:val="en-US"/>
        </w:rPr>
      </w:pPr>
    </w:p>
    <w:p w14:paraId="2F910789">
      <w:pPr>
        <w:ind w:left="0" w:firstLine="0"/>
        <w:jc w:val="left"/>
        <w:rPr>
          <w:rStyle w:val="165"/>
          <w:rFonts w:hint="default"/>
          <w:lang w:val="en-US"/>
        </w:rPr>
      </w:pPr>
    </w:p>
    <w:p w14:paraId="4986AA3F">
      <w:pPr>
        <w:ind w:left="0" w:firstLine="0"/>
        <w:jc w:val="left"/>
        <w:rPr>
          <w:rStyle w:val="165"/>
          <w:rFonts w:hint="default"/>
          <w:lang w:val="en-US"/>
        </w:rPr>
      </w:pPr>
    </w:p>
    <w:p w14:paraId="3A71AD9A">
      <w:pPr>
        <w:ind w:left="0" w:firstLine="0"/>
        <w:jc w:val="left"/>
        <w:rPr>
          <w:rStyle w:val="165"/>
          <w:rFonts w:hint="default"/>
          <w:lang w:val="en-US"/>
        </w:rPr>
      </w:pPr>
    </w:p>
    <w:p w14:paraId="4546D25B">
      <w:pPr>
        <w:ind w:left="0" w:firstLine="0"/>
        <w:jc w:val="center"/>
        <w:rPr>
          <w:rStyle w:val="165"/>
          <w:rFonts w:hint="default"/>
          <w:lang w:val="en-US"/>
        </w:rPr>
      </w:pPr>
      <w:r>
        <w:rPr>
          <w:rStyle w:val="165"/>
          <w:rFonts w:hint="default"/>
          <w:lang w:val="en-US"/>
        </w:rPr>
        <w:t>Website Framework</w:t>
      </w:r>
    </w:p>
    <w:p w14:paraId="040E007D">
      <w:pPr>
        <w:bidi w:val="0"/>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5943600" cy="3714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19"/>
                    <a:stretch>
                      <a:fillRect/>
                    </a:stretch>
                  </pic:blipFill>
                  <pic:spPr>
                    <a:xfrm>
                      <a:off x="0" y="0"/>
                      <a:ext cx="5943599" cy="3714749"/>
                    </a:xfrm>
                    <a:prstGeom prst="rect">
                      <a:avLst/>
                    </a:prstGeom>
                  </pic:spPr>
                </pic:pic>
              </a:graphicData>
            </a:graphic>
          </wp:inline>
        </w:drawing>
      </w:r>
    </w:p>
    <w:p w14:paraId="741AF710">
      <w:pPr>
        <w:jc w:val="left"/>
        <w:rPr>
          <w:rFonts w:ascii="Candara" w:hAnsi="Candara" w:cs="Candara"/>
          <w:b w:val="0"/>
          <w:bCs w:val="0"/>
          <w:sz w:val="24"/>
          <w:szCs w:val="24"/>
          <w:highlight w:val="none"/>
        </w:rPr>
      </w:pPr>
      <w:r>
        <w:rPr>
          <w:rFonts w:ascii="Candara" w:hAnsi="Candara" w:cs="Candara"/>
          <w:b/>
          <w:bCs/>
          <w:sz w:val="24"/>
          <w:szCs w:val="24"/>
          <w:highlight w:val="none"/>
        </w:rPr>
        <w:t>Figure 10</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The diagram shows the respective programming languages, libraries, and packages that will be required in the front-end and back-end of the project.</w:t>
      </w:r>
    </w:p>
    <w:p w14:paraId="0FBADE76">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5B17A19">
      <w:pPr>
        <w:pStyle w:val="2"/>
        <w:rPr>
          <w:rFonts w:ascii="Candara" w:hAnsi="Candara" w:cs="Candara"/>
          <w:b/>
          <w:bCs/>
          <w:sz w:val="24"/>
          <w:szCs w:val="24"/>
          <w:highlight w:val="none"/>
        </w:rPr>
      </w:pPr>
      <w:bookmarkStart w:id="15" w:name="_Toc10588"/>
      <w:r>
        <w:rPr>
          <w:rFonts w:ascii="Candara" w:hAnsi="Candara" w:cs="Candara"/>
          <w:b/>
          <w:bCs/>
          <w:sz w:val="24"/>
          <w:szCs w:val="24"/>
          <w:highlight w:val="none"/>
        </w:rPr>
        <w:t>API Framework</w:t>
      </w:r>
      <w:bookmarkEnd w:id="15"/>
    </w:p>
    <w:p w14:paraId="0E838591">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FIRMS API</w:t>
      </w:r>
    </w:p>
    <w:p w14:paraId="126B9464">
      <w:pPr>
        <w:jc w:val="left"/>
        <w:rPr>
          <w:rFonts w:ascii="Candara" w:hAnsi="Candara" w:cs="Candara"/>
          <w:b w:val="0"/>
          <w:bCs w:val="0"/>
          <w:sz w:val="20"/>
          <w:szCs w:val="20"/>
          <w:highlight w:val="none"/>
          <w14:ligatures w14:val="none"/>
        </w:rPr>
      </w:pPr>
      <w:r>
        <w:drawing>
          <wp:inline distT="0" distB="0" distL="0" distR="0">
            <wp:extent cx="4925060" cy="30778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0"/>
                    <a:stretch>
                      <a:fillRect/>
                    </a:stretch>
                  </pic:blipFill>
                  <pic:spPr>
                    <a:xfrm>
                      <a:off x="0" y="0"/>
                      <a:ext cx="4925398" cy="3078373"/>
                    </a:xfrm>
                    <a:prstGeom prst="rect">
                      <a:avLst/>
                    </a:prstGeom>
                  </pic:spPr>
                </pic:pic>
              </a:graphicData>
            </a:graphic>
          </wp:inline>
        </w:drawing>
      </w:r>
    </w:p>
    <w:p w14:paraId="067580AF">
      <w:pPr>
        <w:jc w:val="left"/>
        <w:rPr>
          <w:rFonts w:ascii="Candara" w:hAnsi="Candara" w:cs="Candara"/>
          <w:b/>
          <w:bCs/>
          <w:sz w:val="20"/>
          <w:szCs w:val="20"/>
          <w:highlight w:val="none"/>
          <w14:ligatures w14:val="none"/>
        </w:rPr>
      </w:pPr>
      <w:r>
        <w:rPr>
          <w:rFonts w:ascii="Candara" w:hAnsi="Candara" w:cs="Candara"/>
          <w:b/>
          <w:bCs/>
          <w:sz w:val="24"/>
          <w:szCs w:val="24"/>
          <w:highlight w:val="none"/>
        </w:rPr>
        <w:t>Figure 11</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NASA FIRMS API diagram </w:t>
      </w:r>
    </w:p>
    <w:p w14:paraId="49DCF820">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Windy API</w:t>
      </w:r>
    </w:p>
    <w:p w14:paraId="7BAAAC20">
      <w:pPr>
        <w:jc w:val="left"/>
        <w:rPr>
          <w:rFonts w:ascii="Candara" w:hAnsi="Candara" w:cs="Candara"/>
          <w:b w:val="0"/>
          <w:bCs w:val="0"/>
          <w:sz w:val="24"/>
          <w:szCs w:val="24"/>
          <w:highlight w:val="none"/>
          <w14:ligatures w14:val="none"/>
        </w:rPr>
      </w:pPr>
      <w:r>
        <w:drawing>
          <wp:inline distT="0" distB="0" distL="0" distR="0">
            <wp:extent cx="4925060" cy="30778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1"/>
                    <a:stretch>
                      <a:fillRect/>
                    </a:stretch>
                  </pic:blipFill>
                  <pic:spPr>
                    <a:xfrm>
                      <a:off x="0" y="0"/>
                      <a:ext cx="4925399" cy="3078374"/>
                    </a:xfrm>
                    <a:prstGeom prst="rect">
                      <a:avLst/>
                    </a:prstGeom>
                  </pic:spPr>
                </pic:pic>
              </a:graphicData>
            </a:graphic>
          </wp:inline>
        </w:drawing>
      </w:r>
    </w:p>
    <w:p w14:paraId="58E645F8">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12</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Windy API diagram</w:t>
      </w:r>
    </w:p>
    <w:p w14:paraId="2934EC37">
      <w:pPr>
        <w:jc w:val="left"/>
        <w:rPr>
          <w:rFonts w:ascii="Candara" w:hAnsi="Candara" w:cs="Candara"/>
          <w:b/>
          <w:bCs/>
          <w:sz w:val="20"/>
          <w:szCs w:val="20"/>
          <w:highlight w:val="none"/>
          <w14:ligatures w14:val="none"/>
        </w:rPr>
      </w:pPr>
    </w:p>
    <w:p w14:paraId="231C0734">
      <w:pPr>
        <w:jc w:val="left"/>
        <w:rPr>
          <w:rFonts w:ascii="Candara" w:hAnsi="Candara" w:cs="Candara"/>
          <w:b/>
          <w:bCs/>
          <w:sz w:val="24"/>
          <w:szCs w:val="24"/>
          <w:highlight w:val="none"/>
          <w14:ligatures w14:val="none"/>
        </w:rPr>
      </w:pPr>
      <w:r>
        <w:rPr>
          <w:rFonts w:ascii="Candara" w:hAnsi="Candara" w:cs="Candara"/>
          <w:b/>
          <w:bCs/>
          <w:sz w:val="24"/>
          <w:szCs w:val="24"/>
          <w:highlight w:val="none"/>
          <w14:ligatures w14:val="none"/>
        </w:rPr>
        <w:t>ADS-B Exchange API</w:t>
      </w:r>
    </w:p>
    <w:p w14:paraId="4DD39EA9">
      <w:pPr>
        <w:rPr>
          <w:b w:val="0"/>
          <w:bCs w:val="0"/>
          <w:highlight w:val="none"/>
        </w:rPr>
      </w:pPr>
      <w:r>
        <w:drawing>
          <wp:inline distT="0" distB="0" distL="0" distR="0">
            <wp:extent cx="4925060" cy="307784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2"/>
                    <a:stretch>
                      <a:fillRect/>
                    </a:stretch>
                  </pic:blipFill>
                  <pic:spPr>
                    <a:xfrm>
                      <a:off x="0" y="0"/>
                      <a:ext cx="4925398" cy="3078373"/>
                    </a:xfrm>
                    <a:prstGeom prst="rect">
                      <a:avLst/>
                    </a:prstGeom>
                  </pic:spPr>
                </pic:pic>
              </a:graphicData>
            </a:graphic>
          </wp:inline>
        </w:drawing>
      </w:r>
    </w:p>
    <w:p w14:paraId="17EA6522">
      <w:pPr>
        <w:jc w:val="left"/>
        <w:rPr>
          <w:rFonts w:ascii="Candara" w:hAnsi="Candara" w:cs="Candara"/>
          <w:b w:val="0"/>
          <w:bCs w:val="0"/>
          <w:sz w:val="24"/>
          <w:szCs w:val="24"/>
          <w:highlight w:val="none"/>
          <w14:ligatures w14:val="none"/>
        </w:rPr>
      </w:pPr>
      <w:r>
        <w:rPr>
          <w:rFonts w:ascii="Candara" w:hAnsi="Candara" w:cs="Candara"/>
          <w:b/>
          <w:bCs/>
          <w:sz w:val="24"/>
          <w:szCs w:val="24"/>
          <w:highlight w:val="none"/>
        </w:rPr>
        <w:t>Figure 13</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ascii="Candara" w:hAnsi="Candara" w:cs="Candara"/>
          <w:b w:val="0"/>
          <w:bCs w:val="0"/>
          <w:sz w:val="24"/>
          <w:szCs w:val="24"/>
          <w:highlight w:val="none"/>
          <w14:ligatures w14:val="none"/>
        </w:rPr>
        <w:t>ADS-B Exchange API diagram</w:t>
      </w:r>
    </w:p>
    <w:p w14:paraId="0F716374">
      <w:pPr>
        <w:jc w:val="left"/>
        <w:rPr>
          <w:rFonts w:hint="default" w:ascii="Candara" w:hAnsi="Candara" w:cs="Candara"/>
          <w:b/>
          <w:bCs/>
          <w:sz w:val="24"/>
          <w:szCs w:val="24"/>
          <w:highlight w:val="none"/>
          <w:lang w:val="en-US"/>
          <w14:ligatures w14:val="none"/>
        </w:rPr>
      </w:pPr>
      <w:r>
        <w:rPr>
          <w:rFonts w:hint="default" w:ascii="Candara" w:hAnsi="Candara" w:cs="Candara"/>
          <w:b/>
          <w:bCs/>
          <w:sz w:val="24"/>
          <w:szCs w:val="24"/>
          <w:highlight w:val="none"/>
          <w:lang w:val="en-US"/>
          <w14:ligatures w14:val="none"/>
        </w:rPr>
        <w:t>NWS API</w:t>
      </w:r>
    </w:p>
    <w:p w14:paraId="17A65391">
      <w:pPr>
        <w:ind w:left="0" w:firstLine="0"/>
        <w:jc w:val="both"/>
        <w:rPr>
          <w:rFonts w:ascii="Candara" w:hAnsi="Candara" w:eastAsia="Candara" w:cs="Candara"/>
          <w:b/>
          <w:bCs/>
          <w:sz w:val="24"/>
          <w:szCs w:val="24"/>
          <w:highlight w:val="none"/>
        </w:rPr>
      </w:pPr>
      <w:r>
        <w:rPr>
          <w:rFonts w:ascii="Candara" w:hAnsi="Candara" w:eastAsia="Candara" w:cs="Candara"/>
          <w:b/>
          <w:bCs/>
          <w:sz w:val="24"/>
          <w:szCs w:val="24"/>
          <w:highlight w:val="none"/>
        </w:rPr>
        <w:drawing>
          <wp:inline distT="0" distB="0" distL="0" distR="0">
            <wp:extent cx="4925060" cy="3077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3"/>
                    <a:stretch>
                      <a:fillRect/>
                    </a:stretch>
                  </pic:blipFill>
                  <pic:spPr>
                    <a:xfrm>
                      <a:off x="0" y="0"/>
                      <a:ext cx="4925399" cy="3078374"/>
                    </a:xfrm>
                    <a:prstGeom prst="rect">
                      <a:avLst/>
                    </a:prstGeom>
                  </pic:spPr>
                </pic:pic>
              </a:graphicData>
            </a:graphic>
          </wp:inline>
        </w:drawing>
      </w:r>
    </w:p>
    <w:p w14:paraId="440DF683">
      <w:pPr>
        <w:jc w:val="left"/>
        <w:rPr>
          <w:rFonts w:ascii="Candara" w:hAnsi="Candara" w:cs="Candara"/>
          <w:b w:val="0"/>
          <w:bCs w:val="0"/>
          <w:sz w:val="24"/>
          <w:szCs w:val="24"/>
          <w:highlight w:val="none"/>
        </w:rPr>
      </w:pPr>
      <w:r>
        <w:rPr>
          <w:rFonts w:ascii="Candara" w:hAnsi="Candara" w:cs="Candara"/>
          <w:b/>
          <w:bCs/>
          <w:sz w:val="24"/>
          <w:szCs w:val="24"/>
          <w:highlight w:val="none"/>
        </w:rPr>
        <w:t>Figure 14</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National Weather Service API diagram</w:t>
      </w:r>
    </w:p>
    <w:p w14:paraId="370AB2DE">
      <w:pPr>
        <w:rPr>
          <w:highlight w:val="none"/>
        </w:rPr>
      </w:pPr>
      <w:r>
        <w:rPr>
          <w:highlight w:val="none"/>
        </w:rPr>
        <w:br w:type="page"/>
      </w:r>
    </w:p>
    <w:p w14:paraId="7F8504C2">
      <w:pPr>
        <w:pStyle w:val="2"/>
        <w:rPr>
          <w:rFonts w:ascii="Candara" w:hAnsi="Candara" w:cs="Candara"/>
          <w:sz w:val="24"/>
          <w:szCs w:val="24"/>
          <w:u w:val="none"/>
        </w:rPr>
      </w:pPr>
      <w:bookmarkStart w:id="16" w:name="_Toc24567"/>
      <w:r>
        <w:rPr>
          <w:rFonts w:hint="default" w:cs="Candara"/>
          <w:b/>
          <w:bCs/>
          <w:sz w:val="24"/>
          <w:szCs w:val="24"/>
          <w:highlight w:val="none"/>
          <w:u w:val="none"/>
          <w:lang w:val="en-US"/>
        </w:rPr>
        <w:t>Data</w:t>
      </w:r>
      <w:r>
        <w:rPr>
          <w:rFonts w:ascii="Candara" w:hAnsi="Candara" w:cs="Candara"/>
          <w:b/>
          <w:bCs/>
          <w:sz w:val="24"/>
          <w:szCs w:val="24"/>
          <w:highlight w:val="none"/>
          <w:u w:val="none"/>
        </w:rPr>
        <w:t xml:space="preserve"> Sources</w:t>
      </w:r>
      <w:bookmarkEnd w:id="16"/>
    </w:p>
    <w:p w14:paraId="38AAC31D">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Guard</w:t>
      </w:r>
    </w:p>
    <w:p w14:paraId="78EACA25">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WebEOC</w:t>
      </w:r>
    </w:p>
    <w:p w14:paraId="24973F0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Fire Department (all counties)</w:t>
      </w:r>
    </w:p>
    <w:p w14:paraId="73A41DEF">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Police Data (all counties)</w:t>
      </w:r>
    </w:p>
    <w:p w14:paraId="7ABB2904">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County activity and indicators</w:t>
      </w:r>
    </w:p>
    <w:p w14:paraId="2D2BD52A">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Flight Trackers</w:t>
      </w:r>
    </w:p>
    <w:p w14:paraId="7D660E6B">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Social Media</w:t>
      </w:r>
    </w:p>
    <w:p w14:paraId="0C30B91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lang w:val="en-US"/>
        </w:rPr>
        <w:t xml:space="preserve">Weather, </w:t>
      </w:r>
      <w:r>
        <w:rPr>
          <w:rFonts w:hint="default" w:ascii="Candara" w:hAnsi="Candara" w:cs="Candara"/>
          <w:sz w:val="24"/>
          <w:szCs w:val="24"/>
          <w:highlight w:val="none"/>
        </w:rPr>
        <w:t>Air Quality</w:t>
      </w:r>
      <w:r>
        <w:rPr>
          <w:rFonts w:hint="default" w:ascii="Candara" w:hAnsi="Candara" w:cs="Candara"/>
          <w:sz w:val="24"/>
          <w:szCs w:val="24"/>
          <w:highlight w:val="none"/>
          <w:lang w:val="en-US"/>
        </w:rPr>
        <w:t>,</w:t>
      </w:r>
      <w:r>
        <w:rPr>
          <w:rFonts w:hint="default" w:ascii="Candara" w:hAnsi="Candara" w:cs="Candara"/>
          <w:sz w:val="24"/>
          <w:szCs w:val="24"/>
          <w:highlight w:val="none"/>
        </w:rPr>
        <w:t xml:space="preserve"> and Fires</w:t>
      </w:r>
    </w:p>
    <w:p w14:paraId="2822A65F">
      <w:pPr>
        <w:pStyle w:val="191"/>
        <w:numPr>
          <w:ilvl w:val="0"/>
          <w:numId w:val="3"/>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AIRNOW</w:t>
      </w:r>
    </w:p>
    <w:p w14:paraId="7728BC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"https://fire.airnow.gov/#8.89/21.3814/-157.6607" \o "https://fire.airnow.gov/#8.89/21.3814/-157.6607"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"https://fire.airnow.gov/" \l "8.89/21.3814/-157.6607" </w:instrText>
      </w:r>
      <w:r>
        <w:rPr>
          <w:rFonts w:hint="default" w:ascii="Candara" w:hAnsi="Candara" w:eastAsia="SimSun" w:cs="Candara"/>
          <w:sz w:val="24"/>
          <w:szCs w:val="24"/>
        </w:rPr>
        <w:fldChar w:fldCharType="separate"/>
      </w:r>
      <w:r>
        <w:rPr>
          <w:rStyle w:val="23"/>
          <w:rFonts w:hint="default" w:ascii="Candara" w:hAnsi="Candara" w:eastAsia="SimSun" w:cs="Candara"/>
          <w:sz w:val="24"/>
          <w:szCs w:val="24"/>
        </w:rPr>
        <w:t>AirNow Fire and Smoke Map</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6533B76F">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 xml:space="preserve">NOAA </w:t>
      </w:r>
      <w:r>
        <w:rPr>
          <w:rFonts w:hint="default" w:ascii="Candara" w:hAnsi="Candara" w:cs="Candara"/>
          <w:sz w:val="24"/>
          <w:szCs w:val="24"/>
          <w:highlight w:val="none"/>
          <w:lang w:val="en-US"/>
        </w:rPr>
        <w:t>FIRMS</w:t>
      </w:r>
    </w:p>
    <w:p w14:paraId="16FA7996">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cs="Candara"/>
          <w:sz w:val="24"/>
          <w:szCs w:val="24"/>
        </w:rPr>
        <w:fldChar w:fldCharType="begin"/>
      </w:r>
      <w:r>
        <w:rPr>
          <w:rFonts w:hint="default" w:ascii="Candara" w:hAnsi="Candara" w:cs="Candara"/>
          <w:sz w:val="24"/>
          <w:szCs w:val="24"/>
        </w:rPr>
        <w:instrText xml:space="preserve"> HYPERLINK "https://firms.modaps.eosdis.nasa.gov/map/#d:24hrs;@-157.89,21.41,10.53z" \o "https://firms.modaps.eosdis.nasa.gov/map/#d:24hrs;@-157.89,21.41,10.53z" </w:instrText>
      </w:r>
      <w:r>
        <w:rPr>
          <w:rFonts w:hint="default" w:ascii="Candara" w:hAnsi="Candara" w:cs="Candara"/>
          <w:sz w:val="24"/>
          <w:szCs w:val="24"/>
        </w:rPr>
        <w:fldChar w:fldCharType="separate"/>
      </w: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"https://firms.modaps.eosdis.nasa.gov/map/" \l "d:24hrs;@-157.89,21.41,10.53z" </w:instrText>
      </w:r>
      <w:r>
        <w:rPr>
          <w:rFonts w:hint="default" w:ascii="Candara" w:hAnsi="Candara" w:eastAsia="SimSun" w:cs="Candara"/>
          <w:sz w:val="24"/>
          <w:szCs w:val="24"/>
        </w:rPr>
        <w:fldChar w:fldCharType="separate"/>
      </w:r>
      <w:r>
        <w:rPr>
          <w:rStyle w:val="17"/>
          <w:rFonts w:hint="default" w:ascii="Candara" w:hAnsi="Candara" w:eastAsia="SimSun" w:cs="Candara"/>
          <w:sz w:val="24"/>
          <w:szCs w:val="24"/>
        </w:rPr>
        <w:t>NASA | LANCE | FIRMS</w:t>
      </w:r>
      <w:r>
        <w:rPr>
          <w:rFonts w:hint="default" w:ascii="Candara" w:hAnsi="Candara" w:eastAsia="SimSun" w:cs="Candara"/>
          <w:sz w:val="24"/>
          <w:szCs w:val="24"/>
        </w:rPr>
        <w:fldChar w:fldCharType="end"/>
      </w:r>
      <w:r>
        <w:rPr>
          <w:rFonts w:hint="default" w:ascii="Candara" w:hAnsi="Candara" w:cs="Candara"/>
          <w:color w:val="4472C4" w:themeColor="accent5"/>
          <w:sz w:val="24"/>
          <w:szCs w:val="24"/>
          <w:highlight w:val="none"/>
          <w14:textFill>
            <w14:solidFill>
              <w14:schemeClr w14:val="accent5"/>
            </w14:solidFill>
          </w14:textFill>
        </w:rPr>
        <w:fldChar w:fldCharType="end"/>
      </w:r>
    </w:p>
    <w:p w14:paraId="4290B411">
      <w:pPr>
        <w:pStyle w:val="191"/>
        <w:numPr>
          <w:ilvl w:val="0"/>
          <w:numId w:val="2"/>
        </w:numPr>
        <w:pBdr>
          <w:top w:val="none" w:color="000000" w:sz="0" w:space="0"/>
          <w:left w:val="none" w:color="000000" w:sz="0" w:space="0"/>
          <w:bottom w:val="none" w:color="000000" w:sz="0" w:space="0"/>
          <w:right w:val="none" w:color="000000" w:sz="0" w:space="0"/>
        </w:pBdr>
        <w:ind w:left="709" w:leftChars="0" w:hanging="360" w:firstLineChars="0"/>
        <w:jc w:val="left"/>
        <w:rPr>
          <w:rFonts w:hint="default" w:ascii="Candara" w:hAnsi="Candara" w:cs="Candara"/>
          <w:color w:val="000000" w:themeColor="text1"/>
          <w:sz w:val="24"/>
          <w:szCs w:val="24"/>
          <w:highlight w:val="none"/>
          <w14:textFill>
            <w14:solidFill>
              <w14:schemeClr w14:val="tx1"/>
            </w14:solidFill>
          </w14:textFill>
          <w14:ligatures w14:val="none"/>
        </w:rPr>
      </w:pPr>
      <w:r>
        <w:rPr>
          <w:rFonts w:hint="default" w:ascii="Candara" w:hAnsi="Candara" w:cs="Candara"/>
          <w:color w:val="000000" w:themeColor="text1"/>
          <w:sz w:val="24"/>
          <w:szCs w:val="24"/>
          <w:highlight w:val="none"/>
          <w:lang w:val="en-US"/>
          <w14:textFill>
            <w14:solidFill>
              <w14:schemeClr w14:val="tx1"/>
            </w14:solidFill>
          </w14:textFill>
        </w:rPr>
        <w:t>NOAA Worldview</w:t>
      </w:r>
    </w:p>
    <w:p w14:paraId="7A64BD6F">
      <w:pPr>
        <w:pStyle w:val="191"/>
        <w:numPr>
          <w:ilvl w:val="1"/>
          <w:numId w:val="2"/>
        </w:numPr>
        <w:pBdr>
          <w:top w:val="none" w:color="000000" w:sz="0" w:space="0"/>
          <w:left w:val="none" w:color="000000" w:sz="0" w:space="0"/>
          <w:bottom w:val="none" w:color="000000" w:sz="0" w:space="0"/>
          <w:right w:val="none" w:color="000000" w:sz="0" w:space="0"/>
        </w:pBdr>
        <w:ind w:left="1429" w:leftChars="0" w:hanging="360" w:firstLineChars="0"/>
        <w:jc w:val="left"/>
        <w:rPr>
          <w:rFonts w:hint="default" w:ascii="Candara" w:hAnsi="Candara" w:cs="Candara"/>
          <w:color w:val="4472C4" w:themeColor="accent5"/>
          <w:sz w:val="24"/>
          <w:szCs w:val="24"/>
          <w:highlight w:val="none"/>
          <w14:textFill>
            <w14:solidFill>
              <w14:schemeClr w14:val="accent5"/>
            </w14:solidFill>
          </w14:textFill>
          <w14:ligatures w14:val="none"/>
        </w:rPr>
      </w:pPr>
      <w:r>
        <w:rPr>
          <w:rFonts w:hint="default" w:ascii="Candara" w:hAnsi="Candara" w:eastAsia="SimSun" w:cs="Candara"/>
          <w:sz w:val="24"/>
          <w:szCs w:val="24"/>
        </w:rPr>
        <w:fldChar w:fldCharType="begin"/>
      </w:r>
      <w:r>
        <w:rPr>
          <w:rFonts w:hint="default" w:ascii="Candara" w:hAnsi="Candara" w:eastAsia="SimSun" w:cs="Candara"/>
          <w:sz w:val="24"/>
          <w:szCs w:val="24"/>
        </w:rPr>
        <w:instrText xml:space="preserve"> HYPERLINK "https://worldview.earthdata.nasa.gov/" </w:instrText>
      </w:r>
      <w:r>
        <w:rPr>
          <w:rFonts w:hint="default" w:ascii="Candara" w:hAnsi="Candara" w:eastAsia="SimSun" w:cs="Candara"/>
          <w:sz w:val="24"/>
          <w:szCs w:val="24"/>
        </w:rPr>
        <w:fldChar w:fldCharType="separate"/>
      </w:r>
      <w:r>
        <w:rPr>
          <w:rStyle w:val="23"/>
          <w:rFonts w:hint="default" w:ascii="Candara" w:hAnsi="Candara" w:eastAsia="SimSun" w:cs="Candara"/>
          <w:sz w:val="24"/>
          <w:szCs w:val="24"/>
        </w:rPr>
        <w:t>NASA Worldview</w:t>
      </w:r>
      <w:r>
        <w:rPr>
          <w:rFonts w:hint="default" w:ascii="Candara" w:hAnsi="Candara" w:eastAsia="SimSun" w:cs="Candara"/>
          <w:sz w:val="24"/>
          <w:szCs w:val="24"/>
        </w:rPr>
        <w:fldChar w:fldCharType="end"/>
      </w:r>
    </w:p>
    <w:p w14:paraId="4688C98D">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NOAA NIFC MODAS, EOSDIS</w:t>
      </w:r>
    </w:p>
    <w:p w14:paraId="63FF2AC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"https://firms.modaps.eosdis.nasa.gov/usfs/map/#d:24hrs;@-100.0,40.0,4.0z" \o "https://firms.modaps.eosdis.nasa.gov/usfs/map/#d:24hrs;@-100.0,40.0,4.0z"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 LANCE | FIRMS US/Canada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879B5A2">
      <w:pPr>
        <w:pStyle w:val="191"/>
        <w:numPr>
          <w:ilvl w:val="0"/>
          <w:numId w:val="4"/>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Climate</w:t>
      </w:r>
      <w:r>
        <w:rPr>
          <w:rFonts w:hint="default" w:ascii="Candara" w:hAnsi="Candara" w:cs="Candara"/>
          <w:sz w:val="24"/>
          <w:szCs w:val="24"/>
          <w:highlight w:val="none"/>
          <w:lang w:val="en-US"/>
        </w:rPr>
        <w:t xml:space="preserve"> T</w:t>
      </w:r>
      <w:r>
        <w:rPr>
          <w:rFonts w:hint="default" w:ascii="Candara" w:hAnsi="Candara" w:cs="Candara"/>
          <w:sz w:val="24"/>
          <w:szCs w:val="24"/>
          <w:highlight w:val="none"/>
        </w:rPr>
        <w:t>race</w:t>
      </w:r>
    </w:p>
    <w:p w14:paraId="709F6F7D">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"https://climatetrace.org/" \o "https://climatetrace.org/"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TRACE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5D47F1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FEMA - national risk indicator</w:t>
      </w:r>
    </w:p>
    <w:p w14:paraId="0A518BA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"https://hazards.fema.gov/nri/map" \o "https://hazards.fema.gov/nri/map"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Map | National Risk Index</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5660F34E">
      <w:pPr>
        <w:pStyle w:val="191"/>
        <w:numPr>
          <w:ilvl w:val="0"/>
          <w:numId w:val="2"/>
        </w:numPr>
        <w:jc w:val="left"/>
        <w:rPr>
          <w:rFonts w:ascii="Candara" w:hAnsi="Candara" w:cs="Candara"/>
          <w:sz w:val="24"/>
          <w:szCs w:val="24"/>
          <w:highlight w:val="none"/>
        </w:rPr>
      </w:pPr>
      <w:r>
        <w:rPr>
          <w:rFonts w:ascii="Candara" w:hAnsi="Candara" w:cs="Candara"/>
          <w:sz w:val="24"/>
          <w:szCs w:val="24"/>
          <w:highlight w:val="none"/>
        </w:rPr>
        <w:t>Windy</w:t>
      </w:r>
    </w:p>
    <w:p w14:paraId="00C206DB">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"https://www.windy.com/-Waves-waves?waves,19.124,-154.089,7,m:eF1aud"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Windy: Waves</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AC2A77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w:t>
      </w:r>
    </w:p>
    <w:p w14:paraId="4578A628">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 monitor</w:t>
      </w:r>
    </w:p>
    <w:p w14:paraId="2D5C353E">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"https://droughtmonitor.unl.edu/" \o "https://droughtmonitor.unl.edu/"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Current Map | U.S. Drought Monitor</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C43FBE9">
      <w:pPr>
        <w:pStyle w:val="191"/>
        <w:numPr>
          <w:ilvl w:val="0"/>
          <w:numId w:val="2"/>
        </w:num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r>
        <w:rPr>
          <w:rFonts w:hint="default" w:ascii="Candara" w:hAnsi="Candara" w:cs="Candara"/>
          <w:sz w:val="24"/>
          <w:szCs w:val="24"/>
          <w:highlight w:val="none"/>
        </w:rPr>
        <w:t>Drought.gov</w:t>
      </w:r>
    </w:p>
    <w:p w14:paraId="45F997E4">
      <w:pPr>
        <w:pStyle w:val="191"/>
        <w:numPr>
          <w:ilvl w:val="1"/>
          <w:numId w:val="2"/>
        </w:num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"https://www.drought.gov/" \o "https://www.drought.gov/"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The U.S. Drought Portal | Drought.gov</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222F7663">
      <w:pPr>
        <w:pBdr>
          <w:top w:val="none" w:color="000000" w:sz="0" w:space="0"/>
          <w:left w:val="none" w:color="000000" w:sz="0" w:space="0"/>
          <w:bottom w:val="none" w:color="000000" w:sz="0" w:space="0"/>
          <w:right w:val="none" w:color="000000" w:sz="0" w:space="0"/>
        </w:pBdr>
        <w:jc w:val="left"/>
        <w:rPr>
          <w:rFonts w:hint="default" w:ascii="Candara" w:hAnsi="Candara" w:cs="Candara"/>
          <w:b/>
          <w:bCs/>
          <w:sz w:val="24"/>
          <w:szCs w:val="24"/>
          <w:highlight w:val="none"/>
          <w14:ligatures w14:val="none"/>
        </w:rPr>
      </w:pPr>
      <w:r>
        <w:rPr>
          <w:rFonts w:hint="default" w:ascii="Candara" w:hAnsi="Candara" w:cs="Candara"/>
          <w:b/>
          <w:bCs/>
          <w:sz w:val="24"/>
          <w:szCs w:val="24"/>
          <w:highlight w:val="none"/>
        </w:rPr>
        <w:t>Other</w:t>
      </w:r>
    </w:p>
    <w:p w14:paraId="58AEE2A5">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lang w:val="en-US"/>
          <w14:ligatures w14:val="none"/>
        </w:rPr>
      </w:pPr>
      <w:r>
        <w:rPr>
          <w:rFonts w:hint="default" w:ascii="Candara" w:hAnsi="Candara" w:cs="Candara"/>
          <w:sz w:val="24"/>
          <w:szCs w:val="24"/>
          <w:highlight w:val="none"/>
        </w:rPr>
        <w:t>NOAA</w:t>
      </w:r>
      <w:r>
        <w:rPr>
          <w:rFonts w:hint="default" w:ascii="Candara" w:hAnsi="Candara" w:cs="Candara"/>
          <w:sz w:val="24"/>
          <w:szCs w:val="24"/>
          <w:highlight w:val="none"/>
          <w:lang w:val="en-US"/>
        </w:rPr>
        <w:tab/>
      </w:r>
    </w:p>
    <w:p w14:paraId="7A9EF09F">
      <w:pPr>
        <w:pStyle w:val="191"/>
        <w:numPr>
          <w:ilvl w:val="0"/>
          <w:numId w:val="5"/>
        </w:numPr>
        <w:pBdr>
          <w:top w:val="none" w:color="000000" w:sz="0" w:space="0"/>
          <w:left w:val="none" w:color="000000" w:sz="0" w:space="0"/>
          <w:bottom w:val="none" w:color="000000" w:sz="0" w:space="0"/>
          <w:right w:val="none" w:color="000000" w:sz="0" w:space="0"/>
        </w:pBdr>
        <w:tabs>
          <w:tab w:val="clear" w:pos="420"/>
        </w:tabs>
        <w:ind w:left="420" w:leftChars="0" w:firstLine="20" w:firstLineChars="0"/>
        <w:jc w:val="left"/>
        <w:rPr>
          <w:rFonts w:hint="default" w:ascii="Candara" w:hAnsi="Candara" w:cs="Candara"/>
          <w:color w:val="4472C4" w:themeColor="accent5"/>
          <w:sz w:val="24"/>
          <w:szCs w:val="24"/>
          <w:highlight w:val="none"/>
          <w:u w:val="single"/>
          <w14:textFill>
            <w14:solidFill>
              <w14:schemeClr w14:val="accent5"/>
            </w14:solidFill>
          </w14:textFill>
        </w:rPr>
      </w:pPr>
      <w:r>
        <w:rPr>
          <w:rFonts w:hint="default" w:ascii="Candara" w:hAnsi="Candara" w:cs="Candara"/>
          <w:color w:val="4472C4" w:themeColor="accent5"/>
          <w:sz w:val="24"/>
          <w:szCs w:val="24"/>
          <w:highlight w:val="none"/>
          <w:u w:val="single"/>
          <w14:textFill>
            <w14:solidFill>
              <w14:schemeClr w14:val="accent5"/>
            </w14:solidFill>
          </w14:textFill>
        </w:rPr>
        <w:fldChar w:fldCharType="begin"/>
      </w:r>
      <w:r>
        <w:rPr>
          <w:rFonts w:hint="default" w:ascii="Candara" w:hAnsi="Candara" w:cs="Candara"/>
          <w:color w:val="4472C4" w:themeColor="accent5"/>
          <w:sz w:val="24"/>
          <w:szCs w:val="24"/>
          <w:highlight w:val="none"/>
          <w:u w:val="single"/>
          <w14:textFill>
            <w14:solidFill>
              <w14:schemeClr w14:val="accent5"/>
            </w14:solidFill>
          </w14:textFill>
        </w:rPr>
        <w:instrText xml:space="preserve"> HYPERLINK "https://www.weather.gov/" </w:instrText>
      </w:r>
      <w:r>
        <w:rPr>
          <w:rFonts w:hint="default" w:ascii="Candara" w:hAnsi="Candara" w:cs="Candara"/>
          <w:color w:val="4472C4" w:themeColor="accent5"/>
          <w:sz w:val="24"/>
          <w:szCs w:val="24"/>
          <w:highlight w:val="none"/>
          <w:u w:val="single"/>
          <w14:textFill>
            <w14:solidFill>
              <w14:schemeClr w14:val="accent5"/>
            </w14:solidFill>
          </w14:textFill>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National Weather Service</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DA9A9A">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Resourcewatch</w:t>
      </w:r>
    </w:p>
    <w:p w14:paraId="2578D719">
      <w:pPr>
        <w:pStyle w:val="191"/>
        <w:numPr>
          <w:ilvl w:val="0"/>
          <w:numId w:val="6"/>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"https://resourcewatch.org/dashboards/climate" \o "https://resourcewatch.org/dashboards/climate"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Climate | Resource Watch</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D2B4F3F">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OpenData Hawaii Gov</w:t>
      </w:r>
    </w:p>
    <w:p w14:paraId="0FA4E98E">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"https://opendata.hawaii.gov/" \o "https://opendata.hawaii.gov/"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Welcome - Hawaii Open Data</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10F9AD4A">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"https://geoportal.hawaii.gov/" \o "https://geoportal.hawaii.gov/"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Hawaii Statewide GIS Program</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40A645F2">
      <w:pPr>
        <w:pBdr>
          <w:top w:val="none" w:color="000000" w:sz="0" w:space="0"/>
          <w:left w:val="none" w:color="000000" w:sz="0" w:space="0"/>
          <w:bottom w:val="none" w:color="000000" w:sz="0" w:space="0"/>
          <w:right w:val="none" w:color="000000" w:sz="0" w:space="0"/>
        </w:pBdr>
        <w:ind w:left="0" w:firstLine="0"/>
        <w:jc w:val="left"/>
        <w:rPr>
          <w:rFonts w:hint="default" w:ascii="Candara" w:hAnsi="Candara" w:cs="Candara"/>
          <w:sz w:val="24"/>
          <w:szCs w:val="24"/>
          <w:highlight w:val="none"/>
          <w14:ligatures w14:val="none"/>
        </w:rPr>
      </w:pPr>
      <w:r>
        <w:rPr>
          <w:rFonts w:hint="default" w:ascii="Candara" w:hAnsi="Candara" w:cs="Candara"/>
          <w:sz w:val="24"/>
          <w:szCs w:val="24"/>
          <w:highlight w:val="none"/>
        </w:rPr>
        <w:t>NASA worldview</w:t>
      </w:r>
    </w:p>
    <w:p w14:paraId="05836E64">
      <w:pPr>
        <w:pStyle w:val="191"/>
        <w:numPr>
          <w:ilvl w:val="0"/>
          <w:numId w:val="7"/>
        </w:numPr>
        <w:pBdr>
          <w:top w:val="none" w:color="000000" w:sz="0" w:space="0"/>
          <w:left w:val="none" w:color="000000" w:sz="0" w:space="0"/>
          <w:bottom w:val="none" w:color="000000" w:sz="0" w:space="0"/>
          <w:right w:val="none" w:color="000000" w:sz="0" w:space="0"/>
        </w:pBdr>
        <w:jc w:val="left"/>
        <w:rPr>
          <w:rFonts w:hint="default" w:ascii="Candara" w:hAnsi="Candara" w:cs="Candara"/>
          <w:color w:val="4472C4" w:themeColor="accent5"/>
          <w:sz w:val="24"/>
          <w:szCs w:val="24"/>
          <w:highlight w:val="none"/>
          <w:u w:val="single"/>
          <w14:textFill>
            <w14:solidFill>
              <w14:schemeClr w14:val="accent5"/>
            </w14:solidFill>
          </w14:textFill>
          <w14:ligatures w14:val="none"/>
        </w:rPr>
      </w:pPr>
      <w:r>
        <w:rPr>
          <w:rFonts w:hint="default" w:ascii="Candara" w:hAnsi="Candara" w:cs="Candara"/>
          <w:sz w:val="24"/>
          <w:szCs w:val="24"/>
          <w:u w:val="single"/>
        </w:rPr>
        <w:fldChar w:fldCharType="begin"/>
      </w:r>
      <w:r>
        <w:rPr>
          <w:rFonts w:hint="default" w:ascii="Candara" w:hAnsi="Candara" w:cs="Candara"/>
          <w:sz w:val="24"/>
          <w:szCs w:val="24"/>
          <w:u w:val="single"/>
        </w:rPr>
        <w:instrText xml:space="preserve"> HYPERLINK "https://worldview.earthdata.nasa.gov/?v=-161.58038707413584,18.074994085986518,-153.00129968484953,22.050120965315514&amp;t=2025-06-21-T16%3A40%3A35Z" \o "https://worldview.earthdata.nasa.gov/?v=-161.58038707413584,18.074994085986518,-153.00129968484953,22.050120965315514&amp;t=2025-06-21-T16%3A40%3A35Z" </w:instrText>
      </w:r>
      <w:r>
        <w:rPr>
          <w:rFonts w:hint="default" w:ascii="Candara" w:hAnsi="Candara" w:cs="Candara"/>
          <w:sz w:val="24"/>
          <w:szCs w:val="24"/>
          <w:u w:val="single"/>
        </w:rPr>
        <w:fldChar w:fldCharType="separate"/>
      </w:r>
      <w:r>
        <w:rPr>
          <w:rFonts w:hint="default" w:ascii="Candara" w:hAnsi="Candara" w:cs="Candara"/>
          <w:color w:val="4472C4" w:themeColor="accent5"/>
          <w:sz w:val="24"/>
          <w:szCs w:val="24"/>
          <w:highlight w:val="none"/>
          <w:u w:val="single"/>
          <w14:textFill>
            <w14:solidFill>
              <w14:schemeClr w14:val="accent5"/>
            </w14:solidFill>
          </w14:textFill>
        </w:rPr>
        <w:t>NASA Worldview</w:t>
      </w:r>
      <w:r>
        <w:rPr>
          <w:rFonts w:hint="default" w:ascii="Candara" w:hAnsi="Candara" w:cs="Candara"/>
          <w:color w:val="4472C4" w:themeColor="accent5"/>
          <w:sz w:val="24"/>
          <w:szCs w:val="24"/>
          <w:highlight w:val="none"/>
          <w:u w:val="single"/>
          <w14:textFill>
            <w14:solidFill>
              <w14:schemeClr w14:val="accent5"/>
            </w14:solidFill>
          </w14:textFill>
        </w:rPr>
        <w:fldChar w:fldCharType="end"/>
      </w:r>
    </w:p>
    <w:p w14:paraId="3DB17674">
      <w:pPr>
        <w:pBdr>
          <w:top w:val="none" w:color="000000" w:sz="0" w:space="0"/>
          <w:left w:val="none" w:color="000000" w:sz="0" w:space="0"/>
          <w:bottom w:val="none" w:color="000000" w:sz="0" w:space="0"/>
          <w:right w:val="none" w:color="000000" w:sz="0" w:space="0"/>
        </w:pBdr>
        <w:jc w:val="left"/>
        <w:rPr>
          <w:rFonts w:hint="default" w:ascii="Candara" w:hAnsi="Candara" w:cs="Candara"/>
          <w:sz w:val="24"/>
          <w:szCs w:val="24"/>
          <w:highlight w:val="none"/>
          <w14:ligatures w14:val="none"/>
        </w:rPr>
      </w:pPr>
    </w:p>
    <w:p w14:paraId="35706E69">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662F04AC">
      <w:pPr>
        <w:pBdr>
          <w:top w:val="none" w:color="000000" w:sz="0" w:space="0"/>
          <w:left w:val="none" w:color="000000" w:sz="0" w:space="0"/>
          <w:bottom w:val="none" w:color="000000" w:sz="0" w:space="0"/>
          <w:right w:val="none" w:color="000000" w:sz="0" w:space="0"/>
        </w:pBdr>
        <w:jc w:val="left"/>
        <w:rPr>
          <w:rFonts w:ascii="Candara" w:hAnsi="Candara" w:cs="Candara"/>
          <w:sz w:val="24"/>
          <w:szCs w:val="24"/>
          <w:highlight w:val="none"/>
          <w14:ligatures w14:val="none"/>
        </w:rPr>
      </w:pPr>
    </w:p>
    <w:p w14:paraId="4C9BE8E6">
      <w:pPr>
        <w:rPr>
          <w:rFonts w:ascii="Candara" w:hAnsi="Candara" w:cs="Candara"/>
          <w:sz w:val="24"/>
          <w:szCs w:val="24"/>
          <w:highlight w:val="none"/>
        </w:rPr>
      </w:pPr>
      <w:r>
        <w:rPr>
          <w:rFonts w:ascii="Candara" w:hAnsi="Candara" w:cs="Candara"/>
          <w:sz w:val="24"/>
          <w:szCs w:val="24"/>
          <w:highlight w:val="none"/>
        </w:rPr>
        <w:br w:type="page" w:clear="all"/>
      </w:r>
    </w:p>
    <w:p w14:paraId="23BCB468">
      <w:pPr>
        <w:pStyle w:val="2"/>
        <w:bidi w:val="0"/>
        <w:rPr>
          <w:rFonts w:hint="default"/>
          <w:lang w:val="en-US"/>
        </w:rPr>
      </w:pPr>
      <w:bookmarkStart w:id="17" w:name="_Toc14174"/>
      <w:r>
        <w:t>Securit</w:t>
      </w:r>
      <w:r>
        <w:rPr>
          <w:rFonts w:hint="default"/>
          <w:lang w:val="en-US"/>
        </w:rPr>
        <w:t>y, Maintenance, Reliability Overview</w:t>
      </w:r>
      <w:bookmarkEnd w:id="17"/>
    </w:p>
    <w:p w14:paraId="65161563">
      <w:pPr>
        <w:pStyle w:val="2"/>
        <w:bidi w:val="0"/>
        <w:jc w:val="left"/>
        <w:rPr>
          <w:rStyle w:val="166"/>
          <w:rFonts w:hint="default"/>
          <w:b/>
          <w:bCs/>
          <w:lang w:val="en-US"/>
        </w:rPr>
      </w:pPr>
      <w:bookmarkStart w:id="18" w:name="_Toc30775"/>
      <w:r>
        <w:rPr>
          <w:rStyle w:val="166"/>
          <w:rFonts w:hint="default"/>
          <w:b/>
          <w:bCs/>
          <w:lang w:val="en-US"/>
        </w:rPr>
        <w:t>Security</w:t>
      </w:r>
      <w:bookmarkEnd w:id="18"/>
    </w:p>
    <w:p w14:paraId="17A20E5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Depending on data storage decisions, this project will contain sensitive data or will be used privately for government use, there will be some items that will be considered for this project.</w:t>
      </w:r>
    </w:p>
    <w:p w14:paraId="0A87E864">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C4A0CD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Sensitive data such as PII will contain personal information from reports, camera correspondence, and contact for emergency, state, federal, and military purposes. Additional information flow will also contain weather and scientific data locked to third parties locked to certain use cases. </w:t>
      </w:r>
    </w:p>
    <w:p w14:paraId="424009C0">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243BCB63">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Based on the CIA triad, Confidentiality, Integrity, and Availability will explain information </w:t>
      </w:r>
    </w:p>
    <w:p w14:paraId="771E19C7">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security principles for business operations and risk.</w:t>
      </w:r>
    </w:p>
    <w:p w14:paraId="728098DB">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p>
    <w:p w14:paraId="02891A51">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Due to the mission objective of this project, it is important that the reports and data are strictly untouched or unaltered. </w:t>
      </w:r>
    </w:p>
    <w:p w14:paraId="6FD19C7F">
      <w:pPr>
        <w:pStyle w:val="24"/>
        <w:keepNext w:val="0"/>
        <w:keepLines w:val="0"/>
        <w:widowControl/>
        <w:suppressLineNumbers w:val="0"/>
        <w:spacing w:before="0" w:beforeAutospacing="0" w:after="0" w:afterAutospacing="0"/>
        <w:rPr>
          <w:rFonts w:hint="default" w:ascii="Candara" w:hAnsi="Candara" w:eastAsiaTheme="minorHAnsi" w:cstheme="minorBidi"/>
          <w:kern w:val="0"/>
          <w:sz w:val="24"/>
          <w:szCs w:val="24"/>
          <w:highlight w:val="none"/>
          <w:lang w:val="en-US" w:eastAsia="en-US" w:bidi="ar-SA"/>
        </w:rPr>
      </w:pPr>
      <w:r>
        <w:rPr>
          <w:rFonts w:hint="default" w:ascii="Candara" w:hAnsi="Candara" w:eastAsiaTheme="minorHAnsi" w:cstheme="minorBidi"/>
          <w:kern w:val="0"/>
          <w:sz w:val="24"/>
          <w:szCs w:val="24"/>
          <w:highlight w:val="none"/>
          <w:lang w:val="en-US" w:eastAsia="en-US" w:bidi="ar-SA"/>
        </w:rPr>
        <w:t xml:space="preserve">As with the availability of this project. There could be threats due to DDoS, malware, etc. so it is imperative to keep this project backed up, have alternative means of hosting, and constantly manage for any changes to API structures or security concerns. </w:t>
      </w:r>
    </w:p>
    <w:p w14:paraId="6402B0F7">
      <w:pPr>
        <w:rPr>
          <w:rFonts w:hint="default"/>
          <w:lang w:val="en-US"/>
        </w:rPr>
      </w:pPr>
    </w:p>
    <w:p w14:paraId="1279AD0B">
      <w:pPr>
        <w:jc w:val="left"/>
        <w:rPr>
          <w:rFonts w:ascii="Candara" w:hAnsi="Candara" w:cs="Candara"/>
          <w:sz w:val="24"/>
          <w:szCs w:val="24"/>
          <w:highlight w:val="none"/>
        </w:rPr>
      </w:pPr>
    </w:p>
    <w:p w14:paraId="720223B2">
      <w:pPr>
        <w:jc w:val="center"/>
        <w:rPr>
          <w:rFonts w:ascii="Candara" w:hAnsi="Candara" w:cs="Candara"/>
          <w:sz w:val="24"/>
          <w:szCs w:val="24"/>
          <w:highlight w:val="none"/>
        </w:rPr>
      </w:pPr>
      <w:r>
        <w:rPr>
          <w:rFonts w:ascii="Candara" w:hAnsi="Candara" w:cs="Candara"/>
          <w:sz w:val="24"/>
          <w:szCs w:val="24"/>
          <w:highlight w:val="none"/>
        </w:rPr>
        <w:drawing>
          <wp:inline distT="0" distB="0" distL="0" distR="0">
            <wp:extent cx="4688840" cy="2930525"/>
            <wp:effectExtent l="0" t="0" r="1651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4"/>
                    <a:stretch>
                      <a:fillRect/>
                    </a:stretch>
                  </pic:blipFill>
                  <pic:spPr>
                    <a:xfrm>
                      <a:off x="0" y="0"/>
                      <a:ext cx="4689460" cy="2930912"/>
                    </a:xfrm>
                    <a:prstGeom prst="rect">
                      <a:avLst/>
                    </a:prstGeom>
                  </pic:spPr>
                </pic:pic>
              </a:graphicData>
            </a:graphic>
          </wp:inline>
        </w:drawing>
      </w:r>
    </w:p>
    <w:p w14:paraId="710DF624">
      <w:pPr>
        <w:pStyle w:val="3"/>
        <w:bidi w:val="0"/>
        <w:rPr>
          <w:rFonts w:hint="default"/>
          <w:lang w:val="en-US"/>
        </w:rPr>
      </w:pPr>
      <w:bookmarkStart w:id="19" w:name="_Toc30325"/>
    </w:p>
    <w:p w14:paraId="2443E087">
      <w:pPr>
        <w:pStyle w:val="3"/>
        <w:bidi w:val="0"/>
        <w:rPr>
          <w:rFonts w:hint="default"/>
          <w:lang w:val="en-US"/>
        </w:rPr>
      </w:pPr>
    </w:p>
    <w:p w14:paraId="4D0CF696">
      <w:pPr>
        <w:pStyle w:val="3"/>
        <w:bidi w:val="0"/>
        <w:rPr>
          <w:rFonts w:hint="default"/>
          <w:lang w:val="en-US"/>
        </w:rPr>
      </w:pPr>
      <w:r>
        <w:rPr>
          <w:rFonts w:hint="default"/>
          <w:lang w:val="en-US"/>
        </w:rPr>
        <w:t>Maintenance</w:t>
      </w:r>
      <w:bookmarkEnd w:id="19"/>
    </w:p>
    <w:p w14:paraId="7D152185">
      <w:pPr>
        <w:bidi w:val="0"/>
        <w:rPr>
          <w:rFonts w:hint="default" w:ascii="Candara" w:hAnsi="Candara"/>
          <w:sz w:val="24"/>
          <w:szCs w:val="24"/>
          <w:highlight w:val="none"/>
          <w:lang w:val="en-US"/>
        </w:rPr>
      </w:pPr>
      <w:r>
        <w:rPr>
          <w:rFonts w:hint="default" w:ascii="Candara" w:hAnsi="Candara"/>
          <w:sz w:val="24"/>
          <w:szCs w:val="24"/>
          <w:highlight w:val="none"/>
          <w:lang w:val="en-US"/>
        </w:rPr>
        <w:t>This project will require maintenance (at minimal) for API key access upon expiration and due to technical errors such as revoked tokens. In addition to adding new API keys for new API and services added in the future.</w:t>
      </w:r>
    </w:p>
    <w:p w14:paraId="47DC05BD">
      <w:pPr>
        <w:bidi w:val="0"/>
        <w:rPr>
          <w:rFonts w:hint="default" w:ascii="Candara" w:hAnsi="Candara" w:cs="Candara"/>
          <w:sz w:val="24"/>
          <w:szCs w:val="24"/>
          <w:highlight w:val="none"/>
          <w:lang w:val="en-US"/>
        </w:rPr>
      </w:pPr>
      <w:r>
        <w:rPr>
          <w:rFonts w:hint="default" w:ascii="Candara" w:hAnsi="Candara"/>
          <w:sz w:val="24"/>
          <w:szCs w:val="24"/>
          <w:highlight w:val="none"/>
          <w:lang w:val="en-US"/>
        </w:rPr>
        <w:t xml:space="preserve"> There might be additional efforts in filtering for alert notifications and clearing or correcting past manually added alerts.</w:t>
      </w:r>
    </w:p>
    <w:p w14:paraId="737144BE">
      <w:pPr>
        <w:bidi w:val="0"/>
        <w:rPr>
          <w:rFonts w:hint="default" w:ascii="Candara" w:hAnsi="Candara" w:cs="Candara"/>
          <w:sz w:val="24"/>
          <w:szCs w:val="24"/>
          <w:highlight w:val="none"/>
          <w:lang w:val="en-US"/>
        </w:rPr>
      </w:pPr>
    </w:p>
    <w:p w14:paraId="6C092DAE">
      <w:pPr>
        <w:pStyle w:val="3"/>
        <w:bidi w:val="0"/>
        <w:rPr>
          <w:rFonts w:hint="default"/>
          <w:lang w:val="en-US"/>
        </w:rPr>
      </w:pPr>
      <w:bookmarkStart w:id="20" w:name="_Toc14221"/>
      <w:r>
        <w:rPr>
          <w:rFonts w:hint="default"/>
          <w:lang w:val="en-US"/>
        </w:rPr>
        <w:t>Reliability</w:t>
      </w:r>
      <w:bookmarkEnd w:id="20"/>
    </w:p>
    <w:p w14:paraId="5986C338">
      <w:pPr>
        <w:bidi w:val="0"/>
        <w:rPr>
          <w:rFonts w:hint="default"/>
          <w:lang w:val="en-US"/>
        </w:rPr>
      </w:pPr>
      <w:r>
        <w:rPr>
          <w:rFonts w:hint="default" w:ascii="Candara" w:hAnsi="Candara"/>
          <w:sz w:val="24"/>
          <w:szCs w:val="24"/>
          <w:highlight w:val="none"/>
          <w:lang w:val="en-US"/>
        </w:rPr>
        <w:t>The map for this project will pull from three to four sources of data from both federal and community and scientific-driven sources. If one of the sources is down the project will include other resources to related services. The majority of these sources of data are real-time and are frequently updated.</w:t>
      </w:r>
      <w:r>
        <w:rPr>
          <w:rFonts w:ascii="Candara" w:hAnsi="Candara" w:cs="Candara"/>
          <w:sz w:val="24"/>
          <w:szCs w:val="24"/>
          <w:highlight w:val="none"/>
        </w:rPr>
        <w:br w:type="page" w:clear="all"/>
      </w:r>
      <w:r>
        <w:rPr>
          <w:rFonts w:hint="default"/>
          <w:lang w:val="en-US"/>
        </w:rPr>
        <w:t>Recommended Hardware Specificaitions</w:t>
      </w:r>
    </w:p>
    <w:p w14:paraId="73CFB35F">
      <w:pPr>
        <w:jc w:val="left"/>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t>The web application may require the lists hardware requirements to ensure that operation of the software is run smoothly.</w:t>
      </w:r>
    </w:p>
    <w:p w14:paraId="230B5918">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Minimum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95"/>
        <w:gridCol w:w="7378"/>
      </w:tblGrid>
      <w:tr w14:paraId="675C08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shd w:val="clear" w:color="auto" w:fill="F7CAAC" w:themeFill="accent2" w:themeFillTint="66"/>
          </w:tcPr>
          <w:p w14:paraId="2D63ED4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78" w:type="dxa"/>
            <w:shd w:val="clear" w:color="auto" w:fill="F7CAAC" w:themeFill="accent2" w:themeFillTint="66"/>
          </w:tcPr>
          <w:p w14:paraId="567BC1F6">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5FE2D25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0A31283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78" w:type="dxa"/>
          </w:tcPr>
          <w:p w14:paraId="7FE650C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i3 (8th gen) OR</w:t>
            </w:r>
          </w:p>
          <w:p w14:paraId="2DF9771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3 (3000 series)</w:t>
            </w:r>
          </w:p>
        </w:tc>
      </w:tr>
      <w:tr w14:paraId="06B0321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0343DF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78" w:type="dxa"/>
          </w:tcPr>
          <w:p w14:paraId="1CC037A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4 GB</w:t>
            </w:r>
          </w:p>
        </w:tc>
      </w:tr>
      <w:tr w14:paraId="623846B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D27D3D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78" w:type="dxa"/>
          </w:tcPr>
          <w:p w14:paraId="29584C2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60 GB HDD or SSD</w:t>
            </w:r>
          </w:p>
        </w:tc>
      </w:tr>
      <w:tr w14:paraId="31A7FD0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55A9924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78" w:type="dxa"/>
          </w:tcPr>
          <w:p w14:paraId="39EC61F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p>
        </w:tc>
      </w:tr>
      <w:tr w14:paraId="1306F7D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EE13D6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78" w:type="dxa"/>
          </w:tcPr>
          <w:p w14:paraId="5D1657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7409BDA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78EE260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78" w:type="dxa"/>
          </w:tcPr>
          <w:p w14:paraId="395D5D0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214F307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095" w:type="dxa"/>
          </w:tcPr>
          <w:p w14:paraId="2377658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78" w:type="dxa"/>
          </w:tcPr>
          <w:p w14:paraId="64253AB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10 Mpbs broadband</w:t>
            </w:r>
          </w:p>
        </w:tc>
      </w:tr>
    </w:tbl>
    <w:p w14:paraId="5BEB79D4">
      <w:pPr>
        <w:jc w:val="left"/>
        <w:rPr>
          <w:rFonts w:hint="default" w:ascii="Candara" w:hAnsi="Candara" w:cs="Candara"/>
          <w:b w:val="0"/>
          <w:bCs w:val="0"/>
          <w:sz w:val="24"/>
          <w:szCs w:val="24"/>
          <w:highlight w:val="none"/>
          <w:lang w:val="en-US"/>
        </w:rPr>
      </w:pPr>
    </w:p>
    <w:p w14:paraId="07224993">
      <w:pPr>
        <w:jc w:val="left"/>
        <w:rPr>
          <w:rFonts w:hint="default" w:ascii="Candara" w:hAnsi="Candara" w:cs="Candara"/>
          <w:b w:val="0"/>
          <w:bCs w:val="0"/>
          <w:sz w:val="24"/>
          <w:szCs w:val="24"/>
          <w:highlight w:val="none"/>
          <w:lang w:val="en-US"/>
        </w:rPr>
      </w:pPr>
    </w:p>
    <w:p w14:paraId="51A174EE">
      <w:pPr>
        <w:jc w:val="left"/>
        <w:rPr>
          <w:rFonts w:hint="default" w:ascii="Candara" w:hAnsi="Candara" w:cs="Candara"/>
          <w:b w:val="0"/>
          <w:bCs w:val="0"/>
          <w:sz w:val="24"/>
          <w:szCs w:val="24"/>
          <w:highlight w:val="none"/>
          <w:lang w:val="en-US"/>
        </w:rPr>
      </w:pPr>
    </w:p>
    <w:p w14:paraId="3D6DF344">
      <w:pPr>
        <w:jc w:val="left"/>
        <w:rPr>
          <w:rFonts w:hint="default" w:ascii="Candara" w:hAnsi="Candara" w:cs="Candara"/>
          <w:b w:val="0"/>
          <w:bCs w:val="0"/>
          <w:sz w:val="24"/>
          <w:szCs w:val="24"/>
          <w:highlight w:val="none"/>
          <w:lang w:val="en-US"/>
        </w:rPr>
      </w:pPr>
    </w:p>
    <w:p w14:paraId="1FCE71AF">
      <w:pPr>
        <w:jc w:val="left"/>
        <w:rPr>
          <w:rFonts w:hint="default" w:ascii="Candara" w:hAnsi="Candara" w:cs="Candara"/>
          <w:b w:val="0"/>
          <w:bCs w:val="0"/>
          <w:sz w:val="24"/>
          <w:szCs w:val="24"/>
          <w:highlight w:val="none"/>
          <w:lang w:val="en-US"/>
        </w:rPr>
      </w:pPr>
    </w:p>
    <w:p w14:paraId="045C7382">
      <w:pPr>
        <w:jc w:val="left"/>
        <w:rPr>
          <w:rFonts w:hint="default" w:ascii="Candara" w:hAnsi="Candara" w:cs="Candara"/>
          <w:b w:val="0"/>
          <w:bCs w:val="0"/>
          <w:sz w:val="24"/>
          <w:szCs w:val="24"/>
          <w:highlight w:val="none"/>
          <w:lang w:val="en-US"/>
        </w:rPr>
      </w:pPr>
    </w:p>
    <w:p w14:paraId="59C539E8">
      <w:pPr>
        <w:jc w:val="left"/>
        <w:rPr>
          <w:rFonts w:hint="default" w:ascii="Candara" w:hAnsi="Candara" w:cs="Candara"/>
          <w:b w:val="0"/>
          <w:bCs w:val="0"/>
          <w:sz w:val="24"/>
          <w:szCs w:val="24"/>
          <w:highlight w:val="none"/>
          <w:lang w:val="en-US"/>
        </w:rPr>
      </w:pPr>
    </w:p>
    <w:p w14:paraId="303E1605">
      <w:pPr>
        <w:jc w:val="left"/>
        <w:rPr>
          <w:rFonts w:hint="default" w:ascii="Candara" w:hAnsi="Candara" w:cs="Candara"/>
          <w:b w:val="0"/>
          <w:bCs w:val="0"/>
          <w:sz w:val="24"/>
          <w:szCs w:val="24"/>
          <w:highlight w:val="none"/>
          <w:lang w:val="en-US"/>
        </w:rPr>
      </w:pPr>
    </w:p>
    <w:p w14:paraId="26BC6FE3">
      <w:pPr>
        <w:jc w:val="left"/>
        <w:rPr>
          <w:rFonts w:hint="default" w:ascii="Candara" w:hAnsi="Candara" w:cs="Candara"/>
          <w:b w:val="0"/>
          <w:bCs w:val="0"/>
          <w:sz w:val="24"/>
          <w:szCs w:val="24"/>
          <w:highlight w:val="none"/>
          <w:lang w:val="en-US"/>
        </w:rPr>
      </w:pPr>
    </w:p>
    <w:p w14:paraId="522A9554">
      <w:pPr>
        <w:jc w:val="left"/>
        <w:rPr>
          <w:rFonts w:hint="default" w:ascii="Candara" w:hAnsi="Candara" w:cs="Candara"/>
          <w:b w:val="0"/>
          <w:bCs w:val="0"/>
          <w:sz w:val="24"/>
          <w:szCs w:val="24"/>
          <w:highlight w:val="none"/>
          <w:lang w:val="en-US"/>
        </w:rPr>
      </w:pPr>
    </w:p>
    <w:p w14:paraId="039213B0">
      <w:pPr>
        <w:jc w:val="left"/>
        <w:rPr>
          <w:rFonts w:hint="default" w:ascii="Candara" w:hAnsi="Candara" w:cs="Candara"/>
          <w:b w:val="0"/>
          <w:bCs w:val="0"/>
          <w:sz w:val="24"/>
          <w:szCs w:val="24"/>
          <w:highlight w:val="none"/>
          <w:lang w:val="en-US"/>
        </w:rPr>
      </w:pPr>
    </w:p>
    <w:p w14:paraId="544DC52C">
      <w:pPr>
        <w:jc w:val="left"/>
        <w:rPr>
          <w:rFonts w:hint="default" w:ascii="Candara" w:hAnsi="Candara" w:cs="Candara"/>
          <w:b/>
          <w:bCs/>
          <w:sz w:val="24"/>
          <w:szCs w:val="24"/>
          <w:highlight w:val="none"/>
          <w:lang w:val="en-US"/>
        </w:rPr>
      </w:pPr>
      <w:r>
        <w:rPr>
          <w:rFonts w:hint="default" w:ascii="Candara" w:hAnsi="Candara" w:cs="Candara"/>
          <w:b/>
          <w:bCs/>
          <w:sz w:val="24"/>
          <w:szCs w:val="24"/>
          <w:highlight w:val="none"/>
          <w:lang w:val="en-US"/>
        </w:rPr>
        <w:t>Recommended Requirements:</w:t>
      </w:r>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09"/>
        <w:gridCol w:w="7364"/>
      </w:tblGrid>
      <w:tr w14:paraId="1BA9C6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shd w:val="clear" w:color="auto" w:fill="F7CAAC" w:themeFill="accent2" w:themeFillTint="66"/>
          </w:tcPr>
          <w:p w14:paraId="630E569F">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364" w:type="dxa"/>
            <w:shd w:val="clear" w:color="auto" w:fill="F7CAAC" w:themeFill="accent2" w:themeFillTint="66"/>
          </w:tcPr>
          <w:p w14:paraId="60DC7F8A">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7C82F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143BF54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364" w:type="dxa"/>
          </w:tcPr>
          <w:p w14:paraId="52765AB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Intel Core i5 (10th gen) OR</w:t>
            </w:r>
          </w:p>
          <w:p w14:paraId="0E3AAE3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AMD Ryzen 5 (3000 series)</w:t>
            </w:r>
          </w:p>
        </w:tc>
      </w:tr>
      <w:tr w14:paraId="0E6A61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0E70BD6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364" w:type="dxa"/>
          </w:tcPr>
          <w:p w14:paraId="4BA1CC7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16 GB</w:t>
            </w:r>
          </w:p>
        </w:tc>
      </w:tr>
      <w:tr w14:paraId="33094A8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64F9A8A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364" w:type="dxa"/>
          </w:tcPr>
          <w:p w14:paraId="429A777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256 GB SSD</w:t>
            </w:r>
          </w:p>
        </w:tc>
      </w:tr>
      <w:tr w14:paraId="4E9418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8685D7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GPU</w:t>
            </w:r>
          </w:p>
        </w:tc>
        <w:tc>
          <w:tcPr>
            <w:tcW w:w="7364" w:type="dxa"/>
          </w:tcPr>
          <w:p w14:paraId="5C63D6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Integrated Intel or AMD</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OR</w:t>
            </w:r>
            <w:r>
              <w:rPr>
                <w:rFonts w:hint="default" w:ascii="Candara" w:hAnsi="Candara" w:cs="Candara"/>
                <w:b w:val="0"/>
                <w:bCs w:val="0"/>
                <w:sz w:val="24"/>
                <w:szCs w:val="24"/>
                <w:highlight w:val="none"/>
                <w:vertAlign w:val="baseline"/>
                <w:lang w:val="en-US"/>
              </w:rPr>
              <w:br w:type="textWrapping"/>
            </w:r>
            <w:r>
              <w:rPr>
                <w:rFonts w:hint="default" w:ascii="Candara" w:hAnsi="Candara" w:cs="Candara"/>
                <w:b w:val="0"/>
                <w:bCs w:val="0"/>
                <w:sz w:val="24"/>
                <w:szCs w:val="24"/>
                <w:highlight w:val="none"/>
                <w:vertAlign w:val="baseline"/>
                <w:lang w:val="en-US"/>
              </w:rPr>
              <w:t>Dedicated AMD Radeon or NVIDIA GeForce</w:t>
            </w:r>
          </w:p>
        </w:tc>
      </w:tr>
      <w:tr w14:paraId="4F5C233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5F1E935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364" w:type="dxa"/>
          </w:tcPr>
          <w:p w14:paraId="185E43C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10, macOS 10.13+, or Ubuntu 20.04+</w:t>
            </w:r>
          </w:p>
        </w:tc>
      </w:tr>
      <w:tr w14:paraId="0B0AB1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4C41E1A2">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Browser</w:t>
            </w:r>
          </w:p>
        </w:tc>
        <w:tc>
          <w:tcPr>
            <w:tcW w:w="7364" w:type="dxa"/>
          </w:tcPr>
          <w:p w14:paraId="187BB51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Latest version of Chrome, Firefox, or Edge</w:t>
            </w:r>
          </w:p>
        </w:tc>
      </w:tr>
      <w:tr w14:paraId="727A272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09" w:type="dxa"/>
          </w:tcPr>
          <w:p w14:paraId="23B13A1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Network</w:t>
            </w:r>
          </w:p>
        </w:tc>
        <w:tc>
          <w:tcPr>
            <w:tcW w:w="7364" w:type="dxa"/>
          </w:tcPr>
          <w:p w14:paraId="01F6612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25+ Mpbs broadband</w:t>
            </w:r>
          </w:p>
        </w:tc>
      </w:tr>
    </w:tbl>
    <w:p w14:paraId="6A3E30DA">
      <w:pPr>
        <w:rPr>
          <w:rFonts w:hint="default" w:ascii="Candara" w:hAnsi="Candara" w:eastAsia="Candara" w:cs="Candara"/>
          <w:b/>
          <w:bCs/>
          <w:sz w:val="24"/>
          <w:szCs w:val="24"/>
          <w:highlight w:val="none"/>
        </w:rPr>
        <w:sectPr>
          <w:headerReference r:id="rId5" w:type="default"/>
          <w:footerReference r:id="rId6" w:type="default"/>
          <w:pgSz w:w="12240" w:h="15840"/>
          <w:pgMar w:top="1440" w:right="1440" w:bottom="1440" w:left="1440" w:header="720" w:footer="720" w:gutter="0"/>
          <w:cols w:space="720" w:num="1"/>
        </w:sectPr>
      </w:pPr>
    </w:p>
    <w:p w14:paraId="6F286511">
      <w:pPr>
        <w:pStyle w:val="2"/>
        <w:bidi w:val="0"/>
        <w:rPr>
          <w:rFonts w:hint="default" w:ascii="Candara" w:hAnsi="Candara" w:cs="Candara"/>
          <w:sz w:val="24"/>
          <w:szCs w:val="24"/>
          <w:lang w:val="en-US"/>
        </w:rPr>
      </w:pPr>
      <w:bookmarkStart w:id="21" w:name="_Toc1597"/>
      <w:r>
        <w:rPr>
          <w:rFonts w:hint="default" w:ascii="Candara" w:hAnsi="Candara" w:cs="Candara"/>
          <w:sz w:val="24"/>
          <w:szCs w:val="24"/>
          <w:lang w:val="en-US"/>
        </w:rPr>
        <w:t>Lines of Effort</w:t>
      </w:r>
      <w:bookmarkEnd w:id="21"/>
    </w:p>
    <w:p w14:paraId="0ACE2740">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 xml:space="preserve">Determine </w:t>
      </w:r>
      <w:r>
        <w:rPr>
          <w:rFonts w:hint="default" w:ascii="Candara" w:hAnsi="Candara" w:cs="Candara"/>
          <w:sz w:val="24"/>
          <w:szCs w:val="24"/>
          <w:highlight w:val="none"/>
          <w:lang w:val="en-US"/>
        </w:rPr>
        <w:t>API compatibility</w:t>
      </w:r>
    </w:p>
    <w:p w14:paraId="0A7FAA2A">
      <w:pPr>
        <w:pStyle w:val="191"/>
        <w:numPr>
          <w:ilvl w:val="0"/>
          <w:numId w:val="8"/>
        </w:numPr>
        <w:jc w:val="left"/>
        <w:rPr>
          <w:rFonts w:hint="default" w:ascii="Candara" w:hAnsi="Candara" w:cs="Candara"/>
          <w:sz w:val="24"/>
          <w:szCs w:val="24"/>
          <w:highlight w:val="none"/>
        </w:rPr>
      </w:pPr>
      <w:r>
        <w:rPr>
          <w:rFonts w:hint="default" w:ascii="Candara" w:hAnsi="Candara" w:cs="Candara"/>
          <w:sz w:val="24"/>
          <w:szCs w:val="24"/>
          <w:highlight w:val="none"/>
        </w:rPr>
        <w:t>Determine Data Sources</w:t>
      </w:r>
    </w:p>
    <w:p w14:paraId="3FA13F27">
      <w:pPr>
        <w:pStyle w:val="191"/>
        <w:numPr>
          <w:ilvl w:val="1"/>
          <w:numId w:val="8"/>
        </w:numPr>
        <w:jc w:val="left"/>
        <w:rPr>
          <w:rFonts w:hint="default" w:ascii="Candara" w:hAnsi="Candara" w:cs="Candara"/>
          <w:sz w:val="24"/>
          <w:szCs w:val="24"/>
          <w:highlight w:val="none"/>
        </w:rPr>
      </w:pPr>
      <w:r>
        <w:rPr>
          <w:rFonts w:hint="default" w:ascii="Candara" w:hAnsi="Candara" w:cs="Candara"/>
          <w:sz w:val="24"/>
          <w:szCs w:val="24"/>
          <w:highlight w:val="none"/>
        </w:rPr>
        <w:t>Access to Data Sources</w:t>
      </w:r>
    </w:p>
    <w:p w14:paraId="4B51E2CF">
      <w:pPr>
        <w:pStyle w:val="191"/>
        <w:numPr>
          <w:ilvl w:val="2"/>
          <w:numId w:val="8"/>
        </w:numPr>
        <w:jc w:val="left"/>
        <w:rPr>
          <w:rFonts w:hint="default" w:ascii="Candara" w:hAnsi="Candara" w:cs="Candara"/>
          <w:sz w:val="24"/>
          <w:szCs w:val="24"/>
          <w:highlight w:val="none"/>
        </w:rPr>
      </w:pPr>
      <w:r>
        <w:rPr>
          <w:rFonts w:hint="default" w:ascii="Candara" w:hAnsi="Candara" w:cs="Candara"/>
          <w:sz w:val="24"/>
          <w:szCs w:val="24"/>
          <w:highlight w:val="none"/>
        </w:rPr>
        <w:t>Authentication and Authorization</w:t>
      </w:r>
    </w:p>
    <w:p w14:paraId="19BEC454">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API Keys</w:t>
      </w:r>
    </w:p>
    <w:p w14:paraId="6F465EF5">
      <w:pPr>
        <w:pStyle w:val="191"/>
        <w:numPr>
          <w:ilvl w:val="3"/>
          <w:numId w:val="8"/>
        </w:numPr>
        <w:jc w:val="left"/>
        <w:rPr>
          <w:rFonts w:hint="default" w:ascii="Candara" w:hAnsi="Candara" w:cs="Candara"/>
          <w:sz w:val="24"/>
          <w:szCs w:val="24"/>
          <w:highlight w:val="none"/>
        </w:rPr>
      </w:pPr>
      <w:r>
        <w:rPr>
          <w:rFonts w:hint="default" w:ascii="Candara" w:hAnsi="Candara" w:cs="Candara"/>
          <w:sz w:val="24"/>
          <w:szCs w:val="24"/>
          <w:highlight w:val="none"/>
        </w:rPr>
        <w:t>Database</w:t>
      </w:r>
    </w:p>
    <w:p w14:paraId="03284BBC">
      <w:pPr>
        <w:jc w:val="left"/>
        <w:rPr>
          <w:rFonts w:hint="default" w:ascii="Candara" w:hAnsi="Candara" w:cs="Candara"/>
          <w:b/>
          <w:bCs/>
          <w:sz w:val="24"/>
          <w:szCs w:val="24"/>
          <w:highlight w:val="none"/>
        </w:rPr>
      </w:pPr>
      <w:r>
        <w:rPr>
          <w:rFonts w:hint="default" w:ascii="Candara" w:hAnsi="Candara" w:cs="Candara"/>
          <w:b/>
          <w:bCs/>
          <w:sz w:val="24"/>
          <w:szCs w:val="24"/>
          <w:highlight w:val="none"/>
        </w:rPr>
        <w:t>Line 1: Access + Data</w:t>
      </w:r>
    </w:p>
    <w:p w14:paraId="7E3ECF34">
      <w:pPr>
        <w:pStyle w:val="191"/>
        <w:numPr>
          <w:ilvl w:val="0"/>
          <w:numId w:val="9"/>
        </w:numPr>
        <w:jc w:val="left"/>
        <w:rPr>
          <w:rFonts w:hint="default" w:ascii="Candara" w:hAnsi="Candara" w:cs="Candara"/>
          <w:sz w:val="24"/>
          <w:szCs w:val="24"/>
          <w:highlight w:val="none"/>
        </w:rPr>
      </w:pPr>
      <w:r>
        <w:rPr>
          <w:rFonts w:hint="default" w:ascii="Candara" w:hAnsi="Candara" w:cs="Candara"/>
          <w:sz w:val="24"/>
          <w:szCs w:val="24"/>
          <w:highlight w:val="none"/>
        </w:rPr>
        <w:t>Way points (RAPIDS, FIRMS, 911/State, WebEOC, ARCGIS, NGB COP)</w:t>
      </w:r>
    </w:p>
    <w:p w14:paraId="4E01621A">
      <w:pPr>
        <w:jc w:val="left"/>
        <w:rPr>
          <w:rFonts w:hint="default" w:ascii="Candara" w:hAnsi="Candara" w:cs="Candara"/>
          <w:b/>
          <w:bCs/>
          <w:sz w:val="24"/>
          <w:szCs w:val="24"/>
          <w:highlight w:val="none"/>
        </w:rPr>
      </w:pPr>
      <w:r>
        <w:rPr>
          <w:rFonts w:hint="default" w:ascii="Candara" w:hAnsi="Candara" w:cs="Candara"/>
          <w:b/>
          <w:bCs/>
          <w:sz w:val="24"/>
          <w:szCs w:val="24"/>
          <w:highlight w:val="none"/>
        </w:rPr>
        <w:t>Line 2: Clarity of data points</w:t>
      </w:r>
    </w:p>
    <w:p w14:paraId="3CB150F5">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Waypoint placement (amount)</w:t>
      </w:r>
    </w:p>
    <w:p w14:paraId="10418DD2">
      <w:pPr>
        <w:pStyle w:val="191"/>
        <w:numPr>
          <w:ilvl w:val="0"/>
          <w:numId w:val="10"/>
        </w:numPr>
        <w:jc w:val="left"/>
        <w:rPr>
          <w:rFonts w:hint="default" w:ascii="Candara" w:hAnsi="Candara" w:cs="Candara"/>
          <w:sz w:val="24"/>
          <w:szCs w:val="24"/>
          <w:highlight w:val="none"/>
        </w:rPr>
      </w:pPr>
      <w:r>
        <w:rPr>
          <w:rFonts w:hint="default" w:ascii="Candara" w:hAnsi="Candara" w:cs="Candara"/>
          <w:sz w:val="24"/>
          <w:szCs w:val="24"/>
          <w:highlight w:val="none"/>
        </w:rPr>
        <w:t>Dashboard information</w:t>
      </w:r>
    </w:p>
    <w:p w14:paraId="14ED5C0E">
      <w:pPr>
        <w:jc w:val="left"/>
        <w:rPr>
          <w:rFonts w:hint="default" w:ascii="Candara" w:hAnsi="Candara" w:cs="Candara"/>
          <w:b/>
          <w:bCs/>
          <w:sz w:val="24"/>
          <w:szCs w:val="24"/>
          <w:highlight w:val="none"/>
        </w:rPr>
      </w:pPr>
      <w:r>
        <w:rPr>
          <w:rFonts w:hint="default" w:ascii="Candara" w:hAnsi="Candara" w:cs="Candara"/>
          <w:b/>
          <w:bCs/>
          <w:sz w:val="24"/>
          <w:szCs w:val="24"/>
          <w:highlight w:val="none"/>
        </w:rPr>
        <w:t>Line 3: API Inter-compatibility</w:t>
      </w:r>
    </w:p>
    <w:p w14:paraId="6AB4606A">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Leaflet, Windy, FlightRadar24, BreezoMeter</w:t>
      </w:r>
    </w:p>
    <w:p w14:paraId="27CAA9C6">
      <w:pPr>
        <w:pStyle w:val="191"/>
        <w:numPr>
          <w:ilvl w:val="0"/>
          <w:numId w:val="11"/>
        </w:numPr>
        <w:jc w:val="left"/>
        <w:rPr>
          <w:rFonts w:hint="default" w:ascii="Candara" w:hAnsi="Candara" w:cs="Candara"/>
          <w:sz w:val="24"/>
          <w:szCs w:val="24"/>
          <w:highlight w:val="none"/>
        </w:rPr>
      </w:pPr>
      <w:r>
        <w:rPr>
          <w:rFonts w:hint="default" w:ascii="Candara" w:hAnsi="Candara" w:cs="Candara"/>
          <w:sz w:val="24"/>
          <w:szCs w:val="24"/>
          <w:highlight w:val="none"/>
        </w:rPr>
        <w:t>Layers, Filters, Toggles</w:t>
      </w:r>
    </w:p>
    <w:p w14:paraId="63C6C564">
      <w:pPr>
        <w:jc w:val="left"/>
        <w:rPr>
          <w:rFonts w:hint="default" w:ascii="Candara" w:hAnsi="Candara" w:cs="Candara"/>
          <w:b/>
          <w:bCs/>
          <w:sz w:val="24"/>
          <w:szCs w:val="24"/>
          <w:highlight w:val="none"/>
        </w:rPr>
      </w:pPr>
      <w:r>
        <w:rPr>
          <w:rFonts w:hint="default" w:ascii="Candara" w:hAnsi="Candara" w:cs="Candara"/>
          <w:b/>
          <w:bCs/>
          <w:sz w:val="24"/>
          <w:szCs w:val="24"/>
          <w:highlight w:val="none"/>
        </w:rPr>
        <w:t>Line 4:  Security</w:t>
      </w:r>
    </w:p>
    <w:p w14:paraId="3289A44C">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API Keys (encryption)</w:t>
      </w:r>
    </w:p>
    <w:p w14:paraId="5E4E68A7">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Data security</w:t>
      </w:r>
    </w:p>
    <w:p w14:paraId="2E19D770">
      <w:pPr>
        <w:pStyle w:val="191"/>
        <w:numPr>
          <w:ilvl w:val="0"/>
          <w:numId w:val="12"/>
        </w:numPr>
        <w:jc w:val="left"/>
        <w:rPr>
          <w:rFonts w:hint="default" w:ascii="Candara" w:hAnsi="Candara" w:cs="Candara"/>
          <w:sz w:val="24"/>
          <w:szCs w:val="24"/>
          <w:highlight w:val="none"/>
        </w:rPr>
      </w:pPr>
      <w:r>
        <w:rPr>
          <w:rFonts w:hint="default" w:ascii="Candara" w:hAnsi="Candara" w:cs="Candara"/>
          <w:sz w:val="24"/>
          <w:szCs w:val="24"/>
          <w:highlight w:val="none"/>
        </w:rPr>
        <w:t>SQL database for login</w:t>
      </w:r>
    </w:p>
    <w:p w14:paraId="26E34960">
      <w:pPr>
        <w:jc w:val="left"/>
        <w:rPr>
          <w:rFonts w:hint="default" w:ascii="Candara" w:hAnsi="Candara" w:cs="Candara"/>
          <w:b/>
          <w:bCs/>
          <w:sz w:val="24"/>
          <w:szCs w:val="24"/>
          <w:highlight w:val="none"/>
        </w:rPr>
      </w:pPr>
      <w:r>
        <w:rPr>
          <w:rFonts w:hint="default" w:ascii="Candara" w:hAnsi="Candara" w:cs="Candara"/>
          <w:b/>
          <w:bCs/>
          <w:sz w:val="24"/>
          <w:szCs w:val="24"/>
          <w:highlight w:val="none"/>
        </w:rPr>
        <w:t>Line 5: Systems + Equipment</w:t>
      </w:r>
    </w:p>
    <w:p w14:paraId="77AB6134">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PAAS/Hosting, Domain</w:t>
      </w:r>
    </w:p>
    <w:p w14:paraId="4A21ECD5">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Equipment handling (Specifications)</w:t>
      </w:r>
    </w:p>
    <w:p w14:paraId="5F2F00A3">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Security: DDoS, API-key provider, encryption</w:t>
      </w:r>
    </w:p>
    <w:p w14:paraId="6C9F1339">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Regulations with sensitive data storage</w:t>
      </w:r>
    </w:p>
    <w:p w14:paraId="4FAA5D21">
      <w:pPr>
        <w:pStyle w:val="191"/>
        <w:numPr>
          <w:ilvl w:val="0"/>
          <w:numId w:val="13"/>
        </w:numPr>
        <w:jc w:val="left"/>
        <w:rPr>
          <w:rFonts w:hint="default" w:ascii="Candara" w:hAnsi="Candara" w:cs="Candara"/>
          <w:sz w:val="24"/>
          <w:szCs w:val="24"/>
          <w:highlight w:val="none"/>
        </w:rPr>
      </w:pPr>
      <w:r>
        <w:rPr>
          <w:rFonts w:hint="default" w:ascii="Candara" w:hAnsi="Candara" w:cs="Candara"/>
          <w:sz w:val="24"/>
          <w:szCs w:val="24"/>
          <w:highlight w:val="none"/>
        </w:rPr>
        <w:t>Update Delays</w:t>
      </w:r>
    </w:p>
    <w:p w14:paraId="7F449EC2">
      <w:pPr>
        <w:jc w:val="left"/>
        <w:rPr>
          <w:rFonts w:hint="default" w:ascii="Candara" w:hAnsi="Candara" w:cs="Candara"/>
          <w:b/>
          <w:bCs/>
          <w:sz w:val="24"/>
          <w:szCs w:val="24"/>
          <w:highlight w:val="none"/>
        </w:rPr>
      </w:pPr>
      <w:r>
        <w:rPr>
          <w:rFonts w:hint="default" w:ascii="Candara" w:hAnsi="Candara" w:cs="Candara"/>
          <w:b/>
          <w:bCs/>
          <w:sz w:val="24"/>
          <w:szCs w:val="24"/>
          <w:highlight w:val="none"/>
        </w:rPr>
        <w:t>Line 6: Data for ML &amp; Waypoints based on high/possible risk</w:t>
      </w:r>
    </w:p>
    <w:p w14:paraId="0D988A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Importing multiple datasets</w:t>
      </w:r>
    </w:p>
    <w:p w14:paraId="1A12B223">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Learning time for multiple cycles</w:t>
      </w:r>
    </w:p>
    <w:p w14:paraId="6C6912AF">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Multiple iterations/models for data output</w:t>
      </w:r>
    </w:p>
    <w:p w14:paraId="6AFC6456">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LLM and ML methods for consideration</w:t>
      </w:r>
    </w:p>
    <w:p w14:paraId="5427F96E">
      <w:pPr>
        <w:pStyle w:val="191"/>
        <w:numPr>
          <w:ilvl w:val="0"/>
          <w:numId w:val="14"/>
        </w:numPr>
        <w:jc w:val="left"/>
        <w:rPr>
          <w:rFonts w:hint="default" w:ascii="Candara" w:hAnsi="Candara" w:cs="Candara"/>
          <w:sz w:val="24"/>
          <w:szCs w:val="24"/>
          <w:highlight w:val="none"/>
        </w:rPr>
      </w:pPr>
      <w:r>
        <w:rPr>
          <w:rFonts w:hint="default" w:ascii="Candara" w:hAnsi="Candara" w:cs="Candara"/>
          <w:sz w:val="24"/>
          <w:szCs w:val="24"/>
          <w:highlight w:val="none"/>
        </w:rPr>
        <w:t>Integrate into a API for dashboard as chatbot</w:t>
      </w:r>
    </w:p>
    <w:p w14:paraId="6E49BF32">
      <w:pPr>
        <w:rPr>
          <w:rFonts w:hint="default" w:ascii="Candara" w:hAnsi="Candara" w:cs="Candara"/>
          <w:b w:val="0"/>
          <w:bCs w:val="0"/>
          <w:sz w:val="24"/>
          <w:szCs w:val="24"/>
          <w:highlight w:val="none"/>
          <w:lang w:val="en-US"/>
        </w:rPr>
      </w:pPr>
    </w:p>
    <w:p w14:paraId="1F757F4A">
      <w:pPr>
        <w:rPr>
          <w:rFonts w:hint="default" w:ascii="Candara" w:hAnsi="Candara" w:cs="Candara"/>
          <w:b w:val="0"/>
          <w:bCs w:val="0"/>
          <w:sz w:val="24"/>
          <w:szCs w:val="24"/>
          <w:highlight w:val="none"/>
          <w:lang w:val="en-US"/>
        </w:rPr>
      </w:pPr>
      <w:r>
        <w:rPr>
          <w:rFonts w:hint="default" w:ascii="Candara" w:hAnsi="Candara" w:cs="Candara"/>
          <w:b w:val="0"/>
          <w:bCs w:val="0"/>
          <w:sz w:val="24"/>
          <w:szCs w:val="24"/>
          <w:highlight w:val="none"/>
          <w:lang w:val="en-US"/>
        </w:rPr>
        <w:drawing>
          <wp:inline distT="0" distB="0" distL="114300" distR="114300">
            <wp:extent cx="5933440" cy="3708400"/>
            <wp:effectExtent l="0" t="0" r="10160" b="6350"/>
            <wp:docPr id="19" name="Picture 19" descr="Lines of Effo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Lines of Effort"/>
                    <pic:cNvPicPr>
                      <a:picLocks noChangeAspect="1"/>
                    </pic:cNvPicPr>
                  </pic:nvPicPr>
                  <pic:blipFill>
                    <a:blip r:embed="rId25"/>
                    <a:stretch>
                      <a:fillRect/>
                    </a:stretch>
                  </pic:blipFill>
                  <pic:spPr>
                    <a:xfrm>
                      <a:off x="0" y="0"/>
                      <a:ext cx="5933440" cy="3708400"/>
                    </a:xfrm>
                    <a:prstGeom prst="rect">
                      <a:avLst/>
                    </a:prstGeom>
                  </pic:spPr>
                </pic:pic>
              </a:graphicData>
            </a:graphic>
          </wp:inline>
        </w:drawing>
      </w:r>
    </w:p>
    <w:p w14:paraId="1D7B5F72">
      <w:pPr>
        <w:jc w:val="left"/>
        <w:rPr>
          <w:rFonts w:hint="default" w:ascii="Candara" w:hAnsi="Candara" w:cs="Candara"/>
          <w:b w:val="0"/>
          <w:bCs w:val="0"/>
          <w:sz w:val="24"/>
          <w:szCs w:val="24"/>
          <w:highlight w:val="none"/>
          <w:lang w:val="en-US"/>
          <w14:ligatures w14:val="none"/>
        </w:rPr>
      </w:pPr>
      <w:r>
        <w:rPr>
          <w:rFonts w:ascii="Candara" w:hAnsi="Candara" w:cs="Candara"/>
          <w:b/>
          <w:bCs/>
          <w:sz w:val="24"/>
          <w:szCs w:val="24"/>
          <w:highlight w:val="none"/>
        </w:rPr>
        <w:t>Figure 1</w:t>
      </w:r>
      <w:r>
        <w:rPr>
          <w:rFonts w:hint="default" w:ascii="Candara" w:hAnsi="Candara" w:cs="Candara"/>
          <w:b/>
          <w:bCs/>
          <w:sz w:val="24"/>
          <w:szCs w:val="24"/>
          <w:highlight w:val="none"/>
          <w:lang w:val="en-US"/>
        </w:rPr>
        <w:t>5</w:t>
      </w:r>
      <w:r>
        <w:rPr>
          <w:rFonts w:ascii="Candara" w:hAnsi="Candara" w:cs="Candara"/>
          <w:b w:val="0"/>
          <w:bCs w:val="0"/>
          <w:sz w:val="24"/>
          <w:szCs w:val="24"/>
          <w:highlight w:val="none"/>
          <w:lang w:val="en-US"/>
        </w:rPr>
        <w:t xml:space="preserve"> </w:t>
      </w:r>
      <w:r>
        <w:rPr>
          <w:rFonts w:ascii="Candara" w:hAnsi="Candara" w:cs="Candara"/>
          <w:b w:val="0"/>
          <w:bCs w:val="0"/>
          <w:sz w:val="24"/>
          <w:szCs w:val="24"/>
          <w:highlight w:val="none"/>
        </w:rPr>
        <w:t xml:space="preserve">  </w:t>
      </w:r>
      <w:r>
        <w:rPr>
          <w:rFonts w:hint="default" w:ascii="Candara" w:hAnsi="Candara" w:cs="Candara"/>
          <w:b w:val="0"/>
          <w:bCs w:val="0"/>
          <w:sz w:val="24"/>
          <w:szCs w:val="24"/>
          <w:highlight w:val="none"/>
          <w:lang w:val="en-US"/>
        </w:rPr>
        <w:t>Lines of Effort - reference to military approach to milestones.</w:t>
      </w:r>
    </w:p>
    <w:p w14:paraId="6D7FC62C">
      <w:pPr>
        <w:rPr>
          <w:rFonts w:ascii="Candara" w:hAnsi="Candara" w:cs="Candara"/>
          <w:b w:val="0"/>
          <w:bCs w:val="0"/>
          <w:sz w:val="24"/>
          <w:szCs w:val="24"/>
          <w:highlight w:val="none"/>
        </w:rPr>
      </w:pPr>
      <w:r>
        <w:rPr>
          <w:rFonts w:ascii="Candara" w:hAnsi="Candara" w:cs="Candara"/>
          <w:b w:val="0"/>
          <w:bCs w:val="0"/>
          <w:sz w:val="24"/>
          <w:szCs w:val="24"/>
          <w:highlight w:val="none"/>
        </w:rPr>
        <w:br w:type="page" w:clear="all"/>
      </w:r>
    </w:p>
    <w:p w14:paraId="3015572C">
      <w:pPr>
        <w:pStyle w:val="2"/>
        <w:rPr>
          <w:rFonts w:hint="default" w:ascii="Candara" w:hAnsi="Candara" w:cs="Candara"/>
          <w:b/>
          <w:bCs/>
          <w:sz w:val="24"/>
          <w:szCs w:val="24"/>
          <w:highlight w:val="none"/>
        </w:rPr>
      </w:pPr>
      <w:bookmarkStart w:id="22" w:name="_Toc11883"/>
      <w:r>
        <w:rPr>
          <w:rFonts w:hint="default" w:ascii="Candara" w:hAnsi="Candara" w:cs="Candara"/>
          <w:b/>
          <w:bCs/>
          <w:sz w:val="24"/>
          <w:szCs w:val="24"/>
          <w:highlight w:val="none"/>
        </w:rPr>
        <w:t>Installation Guide</w:t>
      </w:r>
      <w:bookmarkEnd w:id="22"/>
    </w:p>
    <w:p w14:paraId="0F74A7DF">
      <w:pPr>
        <w:bidi w:val="0"/>
        <w:rPr>
          <w:rFonts w:hint="default" w:ascii="Candara" w:hAnsi="Candara" w:cs="Candara"/>
          <w:sz w:val="24"/>
          <w:szCs w:val="24"/>
          <w:lang w:val="en-US"/>
        </w:rPr>
      </w:pPr>
      <w:r>
        <w:rPr>
          <w:rFonts w:hint="default" w:ascii="Candara" w:hAnsi="Candara" w:cs="Candara"/>
          <w:sz w:val="24"/>
          <w:szCs w:val="24"/>
          <w:lang w:val="en-US"/>
        </w:rPr>
        <w:t>Recommended Tools:</w:t>
      </w:r>
    </w:p>
    <w:p w14:paraId="582905C5">
      <w:pPr>
        <w:bidi w:val="0"/>
        <w:rPr>
          <w:rFonts w:hint="default" w:ascii="Candara" w:hAnsi="Candara" w:cs="Candara"/>
          <w:sz w:val="24"/>
          <w:szCs w:val="24"/>
          <w:lang w:val="en-US"/>
        </w:rPr>
      </w:pPr>
      <w:r>
        <w:rPr>
          <w:rFonts w:hint="default" w:ascii="Candara" w:hAnsi="Candara" w:cs="Candara"/>
          <w:sz w:val="24"/>
          <w:szCs w:val="24"/>
          <w:lang w:val="en-US"/>
        </w:rPr>
        <w:t xml:space="preserve">Integrated Development Environment (IDE) like Microsoft VS Code </w:t>
      </w:r>
    </w:p>
    <w:p w14:paraId="52732115">
      <w:pPr>
        <w:rPr>
          <w:rFonts w:hint="default" w:ascii="Candara" w:hAnsi="Candara" w:cs="Candara"/>
          <w:b/>
          <w:bCs/>
          <w:sz w:val="24"/>
          <w:szCs w:val="24"/>
          <w:highlight w:val="none"/>
          <w:lang w:val="en-US"/>
        </w:rPr>
      </w:pPr>
    </w:p>
    <w:p w14:paraId="45D76026">
      <w:pPr>
        <w:pStyle w:val="191"/>
        <w:numPr>
          <w:numId w:val="0"/>
        </w:numPr>
        <w:rPr>
          <w:rFonts w:hint="default" w:ascii="Candara" w:hAnsi="Candara" w:cs="Candara"/>
          <w:b/>
          <w:bCs/>
          <w:sz w:val="24"/>
          <w:szCs w:val="24"/>
          <w:lang w:val="en-US"/>
        </w:rPr>
      </w:pPr>
      <w:r>
        <w:rPr>
          <w:rFonts w:hint="default" w:ascii="Candara" w:hAnsi="Candara" w:cs="Candara"/>
          <w:b/>
          <w:bCs/>
          <w:sz w:val="24"/>
          <w:szCs w:val="24"/>
          <w:lang w:val="en-US"/>
        </w:rPr>
        <w:t>Website</w:t>
      </w:r>
    </w:p>
    <w:p w14:paraId="321A6B0D">
      <w:pPr>
        <w:pStyle w:val="191"/>
        <w:numPr>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Prerequisites</w:t>
      </w:r>
    </w:p>
    <w:p w14:paraId="6B119031">
      <w:pPr>
        <w:pStyle w:val="191"/>
        <w:numPr>
          <w:numId w:val="0"/>
        </w:numPr>
        <w:rPr>
          <w:rFonts w:hint="default" w:ascii="Candara" w:hAnsi="Candara" w:cs="Candara"/>
          <w:sz w:val="24"/>
          <w:szCs w:val="24"/>
          <w:lang w:val="en-US"/>
        </w:rPr>
      </w:pPr>
      <w:r>
        <w:rPr>
          <w:rFonts w:hint="default" w:ascii="Candara" w:hAnsi="Candara" w:cs="Candara"/>
          <w:sz w:val="24"/>
          <w:szCs w:val="24"/>
          <w:lang w:val="en-US"/>
        </w:rPr>
        <w:t>Python 3.8+</w:t>
      </w:r>
    </w:p>
    <w:p w14:paraId="3EDE1777">
      <w:pPr>
        <w:pStyle w:val="191"/>
        <w:numPr>
          <w:numId w:val="0"/>
        </w:numPr>
        <w:rPr>
          <w:rFonts w:hint="default" w:ascii="Candara" w:hAnsi="Candara" w:cs="Candara"/>
          <w:sz w:val="24"/>
          <w:szCs w:val="24"/>
          <w:lang w:val="en-US"/>
        </w:rPr>
      </w:pPr>
      <w:r>
        <w:rPr>
          <w:rFonts w:hint="default" w:ascii="Candara" w:hAnsi="Candara" w:cs="Candara"/>
          <w:sz w:val="24"/>
          <w:szCs w:val="24"/>
          <w:lang w:val="en-US"/>
        </w:rPr>
        <w:t>Node.js + npm</w:t>
      </w:r>
    </w:p>
    <w:p w14:paraId="3AF9FF49">
      <w:pPr>
        <w:pStyle w:val="191"/>
        <w:numPr>
          <w:numId w:val="0"/>
        </w:numPr>
        <w:rPr>
          <w:rFonts w:hint="default" w:ascii="Candara" w:hAnsi="Candara" w:cs="Candara"/>
          <w:sz w:val="24"/>
          <w:szCs w:val="24"/>
          <w:lang w:val="en-US"/>
        </w:rPr>
      </w:pPr>
      <w:r>
        <w:rPr>
          <w:rFonts w:hint="default" w:ascii="Candara" w:hAnsi="Candara" w:cs="Candara"/>
          <w:sz w:val="24"/>
          <w:szCs w:val="24"/>
          <w:lang w:val="en-US"/>
        </w:rPr>
        <w:t>PostgreSQL</w:t>
      </w:r>
    </w:p>
    <w:p w14:paraId="3165418D">
      <w:pPr>
        <w:pStyle w:val="191"/>
        <w:numPr>
          <w:numId w:val="0"/>
        </w:numPr>
        <w:rPr>
          <w:rFonts w:hint="default" w:ascii="Candara" w:hAnsi="Candara" w:cs="Candara"/>
          <w:sz w:val="24"/>
          <w:szCs w:val="24"/>
          <w:lang w:val="en-US"/>
        </w:rPr>
      </w:pPr>
    </w:p>
    <w:p w14:paraId="29C459F3">
      <w:pPr>
        <w:pStyle w:val="191"/>
        <w:numPr>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Bootstrap</w:t>
      </w:r>
    </w:p>
    <w:p w14:paraId="43FC2FE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bootstrap</w:t>
      </w:r>
    </w:p>
    <w:p w14:paraId="03926D41">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Next.js</w:t>
      </w:r>
    </w:p>
    <w:p w14:paraId="11F1DEAE">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npx create-next-app@latest my-app</w:t>
      </w:r>
    </w:p>
    <w:p w14:paraId="1589E277">
      <w:pPr>
        <w:pStyle w:val="191"/>
        <w:numPr>
          <w:ilvl w:val="0"/>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cd my-app</w:t>
      </w:r>
    </w:p>
    <w:p w14:paraId="178ABE43">
      <w:pPr>
        <w:pStyle w:val="191"/>
        <w:numPr>
          <w:ilvl w:val="0"/>
          <w:numId w:val="0"/>
        </w:numPr>
        <w:rPr>
          <w:rFonts w:hint="default" w:ascii="Candara" w:hAnsi="Candara" w:cs="Candara"/>
          <w:b/>
          <w:bCs/>
          <w:i/>
          <w:iCs/>
          <w:sz w:val="24"/>
          <w:szCs w:val="24"/>
          <w:lang w:val="en-US"/>
        </w:rPr>
      </w:pPr>
      <w:r>
        <w:rPr>
          <w:rFonts w:hint="default" w:ascii="Candara" w:hAnsi="Candara" w:cs="Candara"/>
          <w:b/>
          <w:bCs/>
          <w:i/>
          <w:iCs/>
          <w:sz w:val="24"/>
          <w:szCs w:val="24"/>
          <w:lang w:val="en-US"/>
        </w:rPr>
        <w:t>React.js</w:t>
      </w:r>
    </w:p>
    <w:p w14:paraId="0A6E8CCA">
      <w:pPr>
        <w:pStyle w:val="191"/>
        <w:numPr>
          <w:ilvl w:val="0"/>
          <w:numId w:val="0"/>
        </w:numPr>
        <w:rPr>
          <w:rFonts w:hint="default" w:ascii="Candara" w:hAnsi="Candara" w:cs="Candara"/>
          <w:sz w:val="24"/>
          <w:szCs w:val="24"/>
          <w:lang w:val="en-US"/>
        </w:rPr>
      </w:pPr>
      <w:r>
        <w:rPr>
          <w:rFonts w:hint="default" w:ascii="Cascadia Code" w:hAnsi="Cascadia Code" w:eastAsia="SimSun" w:cs="Cascadia Code"/>
          <w:color w:val="767171" w:themeColor="background2" w:themeShade="80"/>
          <w:kern w:val="0"/>
          <w:sz w:val="24"/>
          <w:szCs w:val="24"/>
          <w:lang w:val="en-US" w:eastAsia="zh-CN" w:bidi="ar"/>
        </w:rPr>
        <w:t>npm install react react-dom next</w:t>
      </w:r>
    </w:p>
    <w:p w14:paraId="6C06E66F">
      <w:pPr>
        <w:pStyle w:val="191"/>
        <w:numPr>
          <w:numId w:val="0"/>
        </w:numPr>
        <w:ind w:left="349" w:leftChars="0"/>
        <w:rPr>
          <w:rFonts w:hint="default" w:ascii="Candara" w:hAnsi="Candara" w:cs="Candara"/>
          <w:sz w:val="24"/>
          <w:szCs w:val="24"/>
          <w:lang w:val="en-US"/>
        </w:rPr>
      </w:pPr>
    </w:p>
    <w:p w14:paraId="1F4894B1">
      <w:pPr>
        <w:pStyle w:val="191"/>
        <w:numPr>
          <w:numId w:val="0"/>
        </w:numPr>
        <w:rPr>
          <w:rFonts w:hint="default" w:ascii="Candara" w:hAnsi="Candara" w:cs="Candara"/>
          <w:b/>
          <w:bCs/>
          <w:sz w:val="24"/>
          <w:szCs w:val="24"/>
          <w:lang w:val="en-US"/>
        </w:rPr>
      </w:pPr>
      <w:r>
        <w:rPr>
          <w:rFonts w:hint="default" w:ascii="Candara" w:hAnsi="Candara" w:cs="Candara"/>
          <w:b/>
          <w:bCs/>
          <w:sz w:val="24"/>
          <w:szCs w:val="24"/>
          <w:lang w:val="en-US"/>
        </w:rPr>
        <w:t>Map</w:t>
      </w:r>
    </w:p>
    <w:p w14:paraId="0704F63F">
      <w:pPr>
        <w:pStyle w:val="191"/>
        <w:numPr>
          <w:numId w:val="0"/>
        </w:numPr>
        <w:rPr>
          <w:rFonts w:hint="default" w:ascii="Candara" w:hAnsi="Candara" w:cs="Candara"/>
          <w:sz w:val="24"/>
          <w:szCs w:val="24"/>
          <w:lang w:val="en-US"/>
        </w:rPr>
      </w:pPr>
      <w:r>
        <w:rPr>
          <w:rFonts w:hint="default" w:ascii="Candara" w:hAnsi="Candara" w:cs="Candara"/>
          <w:b/>
          <w:bCs/>
          <w:i/>
          <w:iCs/>
          <w:sz w:val="24"/>
          <w:szCs w:val="24"/>
          <w:lang w:val="en-US"/>
        </w:rPr>
        <w:t>Flask</w:t>
      </w:r>
    </w:p>
    <w:p w14:paraId="74E04AE4">
      <w:pPr>
        <w:pStyle w:val="191"/>
        <w:numPr>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python -m venv venv</w:t>
      </w:r>
    </w:p>
    <w:p w14:paraId="2504372C">
      <w:pPr>
        <w:pStyle w:val="191"/>
        <w:numPr>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source venv/bin/activate</w:t>
      </w:r>
    </w:p>
    <w:p w14:paraId="3D9201AF">
      <w:pPr>
        <w:pStyle w:val="191"/>
        <w:numPr>
          <w:numId w:val="0"/>
        </w:numPr>
        <w:rPr>
          <w:rFonts w:hint="default" w:ascii="Cascadia Code" w:hAnsi="Cascadia Code" w:eastAsia="SimSun" w:cs="Cascadia Code"/>
          <w:color w:val="767171" w:themeColor="background2" w:themeShade="80"/>
          <w:kern w:val="0"/>
          <w:sz w:val="24"/>
          <w:szCs w:val="24"/>
          <w:lang w:val="en-US" w:eastAsia="zh-CN" w:bidi="ar"/>
        </w:rPr>
      </w:pPr>
      <w:r>
        <w:rPr>
          <w:rFonts w:hint="default" w:ascii="Cascadia Code" w:hAnsi="Cascadia Code" w:eastAsia="SimSun" w:cs="Cascadia Code"/>
          <w:color w:val="767171" w:themeColor="background2" w:themeShade="80"/>
          <w:kern w:val="0"/>
          <w:sz w:val="24"/>
          <w:szCs w:val="24"/>
          <w:lang w:val="en-US" w:eastAsia="zh-CN" w:bidi="ar"/>
        </w:rPr>
        <w:t>pip install Flask Flask-Cors Flask-SQLAlchemy psycopg2-binary</w:t>
      </w:r>
    </w:p>
    <w:p w14:paraId="5E882EA9">
      <w:pPr>
        <w:pStyle w:val="191"/>
        <w:numPr>
          <w:ilvl w:val="0"/>
          <w:numId w:val="0"/>
        </w:numPr>
        <w:rPr>
          <w:rFonts w:hint="default" w:ascii="Candara" w:hAnsi="Candara" w:cs="Candara"/>
          <w:b/>
          <w:bCs/>
          <w:i/>
          <w:iCs/>
          <w:sz w:val="24"/>
          <w:szCs w:val="24"/>
          <w:lang w:val="en-US" w:eastAsia="zh-CN"/>
        </w:rPr>
      </w:pPr>
      <w:r>
        <w:rPr>
          <w:rFonts w:hint="default" w:ascii="Candara" w:hAnsi="Candara" w:cs="Candara"/>
          <w:b/>
          <w:bCs/>
          <w:i/>
          <w:iCs/>
          <w:sz w:val="24"/>
          <w:szCs w:val="24"/>
          <w:lang w:val="en-US" w:eastAsia="zh-CN"/>
        </w:rPr>
        <w:t>Leaflet</w:t>
      </w:r>
    </w:p>
    <w:p w14:paraId="3D3C6402">
      <w:pPr>
        <w:pStyle w:val="191"/>
        <w:numPr>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npm install leaflet react-leaflet</w:t>
      </w:r>
    </w:p>
    <w:p w14:paraId="3E253623">
      <w:pPr>
        <w:pStyle w:val="191"/>
        <w:numPr>
          <w:numId w:val="0"/>
        </w:numPr>
        <w:rPr>
          <w:rFonts w:hint="default"/>
          <w:lang w:val="en-US"/>
        </w:rPr>
      </w:pPr>
    </w:p>
    <w:p w14:paraId="306E7C7F">
      <w:pPr>
        <w:pStyle w:val="191"/>
        <w:numPr>
          <w:numId w:val="0"/>
        </w:numPr>
        <w:rPr>
          <w:rFonts w:hint="default"/>
          <w:b/>
          <w:bCs/>
          <w:lang w:val="en-US"/>
        </w:rPr>
      </w:pPr>
      <w:r>
        <w:rPr>
          <w:rFonts w:hint="default"/>
          <w:b/>
          <w:bCs/>
          <w:lang w:val="en-US"/>
        </w:rPr>
        <w:t>Web Scraper Notification</w:t>
      </w:r>
    </w:p>
    <w:p w14:paraId="1164A05F">
      <w:pPr>
        <w:pStyle w:val="191"/>
        <w:numPr>
          <w:numId w:val="0"/>
        </w:numPr>
        <w:rPr>
          <w:rFonts w:hint="default"/>
          <w:b/>
          <w:bCs/>
          <w:i/>
          <w:iCs/>
          <w:lang w:val="en-US"/>
        </w:rPr>
      </w:pPr>
      <w:r>
        <w:rPr>
          <w:rFonts w:hint="default"/>
          <w:b/>
          <w:bCs/>
          <w:i/>
          <w:iCs/>
          <w:lang w:val="en-US"/>
        </w:rPr>
        <w:t>Python: BeautifulSoup + requests</w:t>
      </w:r>
    </w:p>
    <w:p w14:paraId="1A3C0875">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beautifulsoup4</w:t>
      </w:r>
    </w:p>
    <w:p w14:paraId="1081F713">
      <w:pPr>
        <w:pStyle w:val="191"/>
        <w:numPr>
          <w:ilvl w:val="0"/>
          <w:numId w:val="0"/>
        </w:numPr>
        <w:rPr>
          <w:rFonts w:hint="default" w:ascii="Cascadia Code" w:hAnsi="Cascadia Code" w:eastAsia="SimSun"/>
          <w:color w:val="767171" w:themeColor="background2" w:themeShade="80"/>
          <w:kern w:val="0"/>
          <w:sz w:val="24"/>
          <w:szCs w:val="24"/>
          <w:lang w:val="en-US" w:eastAsia="zh-CN"/>
        </w:rPr>
      </w:pPr>
      <w:r>
        <w:rPr>
          <w:rFonts w:hint="default" w:ascii="Cascadia Code" w:hAnsi="Cascadia Code" w:eastAsia="SimSun"/>
          <w:color w:val="767171" w:themeColor="background2" w:themeShade="80"/>
          <w:kern w:val="0"/>
          <w:sz w:val="24"/>
          <w:szCs w:val="24"/>
          <w:lang w:val="en-US" w:eastAsia="zh-CN"/>
        </w:rPr>
        <w:t>pip install requests</w:t>
      </w:r>
    </w:p>
    <w:p w14:paraId="0A01FA73">
      <w:pPr>
        <w:pStyle w:val="191"/>
        <w:numPr>
          <w:numId w:val="0"/>
        </w:numPr>
        <w:rPr>
          <w:rFonts w:hint="default"/>
          <w:b/>
          <w:bCs/>
          <w:i/>
          <w:iCs/>
          <w:lang w:val="en-US"/>
        </w:rPr>
      </w:pPr>
    </w:p>
    <w:p w14:paraId="6337527F">
      <w:pPr>
        <w:rPr>
          <w:rFonts w:ascii="Candara" w:hAnsi="Candara" w:cs="Candara"/>
          <w:b/>
          <w:bCs/>
          <w:sz w:val="24"/>
          <w:szCs w:val="24"/>
          <w:highlight w:val="none"/>
        </w:rPr>
      </w:pPr>
      <w:r>
        <w:rPr>
          <w:rFonts w:ascii="Candara" w:hAnsi="Candara" w:cs="Candara"/>
          <w:b/>
          <w:bCs/>
          <w:sz w:val="24"/>
          <w:szCs w:val="24"/>
          <w:highlight w:val="none"/>
        </w:rPr>
        <w:br w:type="page" w:clear="all"/>
      </w:r>
    </w:p>
    <w:p w14:paraId="75CB275A">
      <w:pPr>
        <w:pStyle w:val="2"/>
        <w:bidi w:val="0"/>
      </w:pPr>
      <w:bookmarkStart w:id="23" w:name="_Toc16744"/>
      <w:r>
        <w:rPr>
          <w:rFonts w:hint="default"/>
          <w:lang w:val="en-US"/>
        </w:rPr>
        <w:t>Host Server</w:t>
      </w:r>
      <w:r>
        <w:t xml:space="preserve"> Requirements</w:t>
      </w:r>
      <w:bookmarkEnd w:id="23"/>
    </w:p>
    <w:tbl>
      <w:tblPr>
        <w:tblStyle w:val="27"/>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245"/>
        <w:gridCol w:w="7200"/>
      </w:tblGrid>
      <w:tr w14:paraId="704883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shd w:val="clear" w:color="auto" w:fill="F7CAAC" w:themeFill="accent2" w:themeFillTint="66"/>
          </w:tcPr>
          <w:p w14:paraId="55BA9255">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Component</w:t>
            </w:r>
          </w:p>
        </w:tc>
        <w:tc>
          <w:tcPr>
            <w:tcW w:w="7200" w:type="dxa"/>
            <w:shd w:val="clear" w:color="auto" w:fill="F7CAAC" w:themeFill="accent2" w:themeFillTint="66"/>
          </w:tcPr>
          <w:p w14:paraId="1A3E7F32">
            <w:pPr>
              <w:jc w:val="center"/>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Specifications</w:t>
            </w:r>
          </w:p>
        </w:tc>
      </w:tr>
      <w:tr w14:paraId="4E2BA34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EF1E70A">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CPU</w:t>
            </w:r>
          </w:p>
        </w:tc>
        <w:tc>
          <w:tcPr>
            <w:tcW w:w="7200" w:type="dxa"/>
          </w:tcPr>
          <w:p w14:paraId="7DAB81A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8-16 Core Intel Xeon Silver OR AMD EPYC</w:t>
            </w:r>
          </w:p>
        </w:tc>
      </w:tr>
      <w:tr w14:paraId="605A7AE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739D75B">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RAM</w:t>
            </w:r>
          </w:p>
        </w:tc>
        <w:tc>
          <w:tcPr>
            <w:tcW w:w="7200" w:type="dxa"/>
          </w:tcPr>
          <w:p w14:paraId="7E937C3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64-128 GB</w:t>
            </w:r>
          </w:p>
        </w:tc>
      </w:tr>
      <w:tr w14:paraId="441B42E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14AF6B1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Storage</w:t>
            </w:r>
          </w:p>
        </w:tc>
        <w:tc>
          <w:tcPr>
            <w:tcW w:w="7200" w:type="dxa"/>
          </w:tcPr>
          <w:p w14:paraId="096350AC">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 xml:space="preserve">1-2 TB NVMe SSD </w:t>
            </w:r>
          </w:p>
        </w:tc>
      </w:tr>
      <w:tr w14:paraId="23DEBE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4B94333E">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Bandwidth</w:t>
            </w:r>
          </w:p>
        </w:tc>
        <w:tc>
          <w:tcPr>
            <w:tcW w:w="7200" w:type="dxa"/>
          </w:tcPr>
          <w:p w14:paraId="27ED8B5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1 Gbps dedicated uplink</w:t>
            </w:r>
          </w:p>
        </w:tc>
      </w:tr>
      <w:tr w14:paraId="662772B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98059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OS</w:t>
            </w:r>
          </w:p>
        </w:tc>
        <w:tc>
          <w:tcPr>
            <w:tcW w:w="7200" w:type="dxa"/>
          </w:tcPr>
          <w:p w14:paraId="52DC82D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Windows Server 2022 or Ubuntu 22.04 LTS</w:t>
            </w:r>
          </w:p>
        </w:tc>
      </w:tr>
      <w:tr w14:paraId="391045F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638EC966">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Database</w:t>
            </w:r>
          </w:p>
        </w:tc>
        <w:tc>
          <w:tcPr>
            <w:tcW w:w="7200" w:type="dxa"/>
          </w:tcPr>
          <w:p w14:paraId="59AEB065">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PostgreSQL with SSD-backend</w:t>
            </w:r>
          </w:p>
        </w:tc>
      </w:tr>
      <w:tr w14:paraId="5E3DA9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21799839">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Security</w:t>
            </w:r>
          </w:p>
        </w:tc>
        <w:tc>
          <w:tcPr>
            <w:tcW w:w="7200" w:type="dxa"/>
          </w:tcPr>
          <w:p w14:paraId="26AEB27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Hardware firewall, DDoS protection, SSL, intrusion detection</w:t>
            </w:r>
          </w:p>
        </w:tc>
      </w:tr>
      <w:tr w14:paraId="076BD5F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8E0F4F8">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Backup</w:t>
            </w:r>
          </w:p>
        </w:tc>
        <w:tc>
          <w:tcPr>
            <w:tcW w:w="7200" w:type="dxa"/>
          </w:tcPr>
          <w:p w14:paraId="6F398297">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Daily automated backups with offsite redundancy</w:t>
            </w:r>
          </w:p>
        </w:tc>
      </w:tr>
      <w:tr w14:paraId="07CCD8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C13F92D">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Virtualization</w:t>
            </w:r>
          </w:p>
        </w:tc>
        <w:tc>
          <w:tcPr>
            <w:tcW w:w="7200" w:type="dxa"/>
          </w:tcPr>
          <w:p w14:paraId="0CC8DD23">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Docker or Kernetes support</w:t>
            </w:r>
          </w:p>
        </w:tc>
      </w:tr>
      <w:tr w14:paraId="6AC7C6A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245" w:type="dxa"/>
          </w:tcPr>
          <w:p w14:paraId="7E46F454">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Compliance</w:t>
            </w:r>
          </w:p>
        </w:tc>
        <w:tc>
          <w:tcPr>
            <w:tcW w:w="7200" w:type="dxa"/>
          </w:tcPr>
          <w:p w14:paraId="3102F29F">
            <w:pPr>
              <w:jc w:val="left"/>
              <w:rPr>
                <w:rFonts w:hint="default" w:ascii="Candara" w:hAnsi="Candara" w:cs="Candara"/>
                <w:b w:val="0"/>
                <w:bCs w:val="0"/>
                <w:sz w:val="24"/>
                <w:szCs w:val="24"/>
                <w:highlight w:val="none"/>
                <w:vertAlign w:val="baseline"/>
                <w:lang w:val="en-US"/>
              </w:rPr>
            </w:pPr>
            <w:r>
              <w:rPr>
                <w:rFonts w:hint="default" w:ascii="Candara" w:hAnsi="Candara" w:cs="Candara"/>
                <w:b w:val="0"/>
                <w:bCs w:val="0"/>
                <w:sz w:val="24"/>
                <w:szCs w:val="24"/>
                <w:highlight w:val="none"/>
                <w:vertAlign w:val="baseline"/>
                <w:lang w:val="en-US"/>
              </w:rPr>
              <w:t>FedRAMP or NIST 800-53</w:t>
            </w:r>
          </w:p>
        </w:tc>
      </w:tr>
    </w:tbl>
    <w:p w14:paraId="26A9D23D"/>
    <w:p w14:paraId="009268E8">
      <w:r>
        <w:br w:type="page"/>
      </w:r>
    </w:p>
    <w:p w14:paraId="193B531B">
      <w:pPr>
        <w:pStyle w:val="2"/>
        <w:jc w:val="center"/>
        <w:rPr>
          <w:rFonts w:ascii="Candara" w:hAnsi="Candara" w:eastAsia="Candara" w:cs="Candara"/>
          <w:b/>
          <w:bCs/>
          <w:sz w:val="24"/>
          <w:szCs w:val="24"/>
          <w:highlight w:val="none"/>
        </w:rPr>
      </w:pPr>
      <w:bookmarkStart w:id="24" w:name="_Toc6581"/>
      <w:r>
        <w:rPr>
          <w:rFonts w:ascii="Candara" w:hAnsi="Candara" w:eastAsia="Candara" w:cs="Candara"/>
          <w:b/>
          <w:bCs/>
          <w:sz w:val="24"/>
          <w:szCs w:val="24"/>
        </w:rPr>
        <w:t>Schedule For JOC HING Firewatch Project</w:t>
      </w:r>
      <w:bookmarkEnd w:id="24"/>
    </w:p>
    <w:p w14:paraId="6222FF00">
      <w:pPr>
        <w:jc w:val="left"/>
        <w:rPr>
          <w:rFonts w:ascii="Candara" w:hAnsi="Candara" w:cs="Candara"/>
          <w:sz w:val="24"/>
          <w:szCs w:val="24"/>
          <w:highlight w:val="none"/>
          <w:u w:val="single"/>
        </w:rPr>
      </w:pPr>
      <w:r>
        <w:rPr>
          <w:rFonts w:ascii="Candara" w:hAnsi="Candara" w:cs="Candara"/>
          <w:sz w:val="24"/>
          <w:szCs w:val="24"/>
          <w:u w:val="single"/>
        </w:rPr>
        <w:t xml:space="preserve">Schedule For Weeks 1 - 7 </w:t>
      </w:r>
    </w:p>
    <w:p w14:paraId="16DEE841">
      <w:pPr>
        <w:jc w:val="left"/>
        <w:rPr>
          <w:rFonts w:ascii="Candara" w:hAnsi="Candara" w:cs="Candara"/>
          <w:i/>
          <w:iCs/>
          <w:sz w:val="24"/>
          <w:szCs w:val="24"/>
          <w:highlight w:val="none"/>
        </w:rPr>
      </w:pPr>
      <w:r>
        <w:rPr>
          <w:rFonts w:ascii="Candara" w:hAnsi="Candara" w:cs="Candara"/>
          <w:i/>
          <w:iCs/>
          <w:sz w:val="24"/>
          <w:szCs w:val="24"/>
          <w:highlight w:val="none"/>
        </w:rPr>
        <w:t>Week 1: June 23 - 26</w:t>
      </w:r>
    </w:p>
    <w:p w14:paraId="1A950B9D">
      <w:pPr>
        <w:jc w:val="left"/>
        <w:rPr>
          <w:rFonts w:ascii="Candara" w:hAnsi="Candara" w:cs="Candara"/>
          <w:b/>
          <w:bCs/>
          <w:sz w:val="24"/>
          <w:szCs w:val="24"/>
          <w:highlight w:val="none"/>
        </w:rPr>
      </w:pPr>
      <w:r>
        <w:rPr>
          <w:rFonts w:ascii="Candara" w:hAnsi="Candara" w:cs="Candara"/>
          <w:b/>
          <w:bCs/>
          <w:sz w:val="24"/>
          <w:szCs w:val="24"/>
          <w:highlight w:val="none"/>
        </w:rPr>
        <w:t>Framework Planning</w:t>
      </w:r>
    </w:p>
    <w:p w14:paraId="0D71BD33">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 xml:space="preserve">Learn the programs NGB COP </w:t>
      </w:r>
      <w:r>
        <w:rPr>
          <w:rFonts w:hint="default" w:ascii="Candara" w:hAnsi="Candara" w:cs="Candara"/>
          <w:sz w:val="24"/>
          <w:szCs w:val="24"/>
          <w:highlight w:val="none"/>
          <w:lang w:val="en-US"/>
        </w:rPr>
        <w:t xml:space="preserve">, </w:t>
      </w:r>
      <w:r>
        <w:rPr>
          <w:rFonts w:ascii="Candara" w:hAnsi="Candara" w:cs="Candara"/>
          <w:sz w:val="24"/>
          <w:szCs w:val="24"/>
          <w:highlight w:val="none"/>
        </w:rPr>
        <w:t>WebEOC &amp; ARCGIS</w:t>
      </w:r>
    </w:p>
    <w:p w14:paraId="2818FF82">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access and learning</w:t>
      </w:r>
    </w:p>
    <w:p w14:paraId="6D6F2B3B">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API compatibility</w:t>
      </w:r>
    </w:p>
    <w:p w14:paraId="284A4F57">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Access to State Databases</w:t>
      </w:r>
    </w:p>
    <w:p w14:paraId="207733A5">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Police Reports</w:t>
      </w:r>
    </w:p>
    <w:p w14:paraId="1D1DC908">
      <w:pPr>
        <w:pStyle w:val="191"/>
        <w:numPr>
          <w:ilvl w:val="1"/>
          <w:numId w:val="15"/>
        </w:numPr>
        <w:ind w:left="1460" w:leftChars="0" w:firstLineChars="0"/>
        <w:jc w:val="left"/>
        <w:rPr>
          <w:rFonts w:ascii="Candara" w:hAnsi="Candara" w:cs="Candara"/>
          <w:sz w:val="24"/>
          <w:szCs w:val="24"/>
          <w:highlight w:val="none"/>
        </w:rPr>
      </w:pPr>
      <w:r>
        <w:t>Fire Department Reports</w:t>
      </w:r>
    </w:p>
    <w:p w14:paraId="0C20EFA1">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Access to data from all counties in Hawaii</w:t>
      </w:r>
    </w:p>
    <w:p w14:paraId="1B2FD56D">
      <w:pPr>
        <w:pStyle w:val="191"/>
        <w:numPr>
          <w:ilvl w:val="0"/>
          <w:numId w:val="15"/>
        </w:numPr>
        <w:jc w:val="left"/>
        <w:rPr>
          <w:rFonts w:ascii="Candara" w:hAnsi="Candara" w:cs="Candara"/>
          <w:sz w:val="24"/>
          <w:szCs w:val="24"/>
          <w:highlight w:val="none"/>
        </w:rPr>
      </w:pPr>
      <w:r>
        <w:rPr>
          <w:rFonts w:ascii="Candara" w:hAnsi="Candara" w:cs="Candara"/>
          <w:sz w:val="24"/>
          <w:szCs w:val="24"/>
          <w:highlight w:val="none"/>
        </w:rPr>
        <w:t>Base map planning</w:t>
      </w:r>
    </w:p>
    <w:p w14:paraId="6DB0B44F">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Filters</w:t>
      </w:r>
    </w:p>
    <w:p w14:paraId="573E12E9">
      <w:pPr>
        <w:pStyle w:val="191"/>
        <w:numPr>
          <w:ilvl w:val="2"/>
          <w:numId w:val="15"/>
        </w:numPr>
        <w:jc w:val="left"/>
        <w:rPr>
          <w:rFonts w:ascii="Candara" w:hAnsi="Candara" w:cs="Candara"/>
          <w:sz w:val="24"/>
          <w:szCs w:val="24"/>
          <w:highlight w:val="none"/>
        </w:rPr>
      </w:pPr>
      <w:r>
        <w:rPr>
          <w:rFonts w:ascii="Candara" w:hAnsi="Candara" w:cs="Candara"/>
          <w:sz w:val="24"/>
          <w:szCs w:val="24"/>
          <w:highlight w:val="none"/>
        </w:rPr>
        <w:t>Air Traffic (Helicopters) – identifiers, response type</w:t>
      </w:r>
    </w:p>
    <w:p w14:paraId="1EE830E9">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Air Quality, drought, and current fires</w:t>
      </w:r>
    </w:p>
    <w:p w14:paraId="26FA9FB4">
      <w:pPr>
        <w:pStyle w:val="191"/>
        <w:numPr>
          <w:ilvl w:val="1"/>
          <w:numId w:val="15"/>
        </w:numPr>
        <w:ind w:left="1460" w:leftChars="0" w:firstLineChars="0"/>
        <w:jc w:val="left"/>
        <w:rPr>
          <w:rFonts w:ascii="Candara" w:hAnsi="Candara" w:cs="Candara"/>
          <w:sz w:val="24"/>
          <w:szCs w:val="24"/>
          <w:highlight w:val="none"/>
        </w:rPr>
      </w:pPr>
      <w:r>
        <w:rPr>
          <w:rFonts w:ascii="Candara" w:hAnsi="Candara" w:cs="Candara"/>
          <w:sz w:val="24"/>
          <w:szCs w:val="24"/>
          <w:highlight w:val="none"/>
        </w:rPr>
        <w:t>Possible ETA for emergency services</w:t>
      </w:r>
    </w:p>
    <w:p w14:paraId="52D1D908">
      <w:pPr>
        <w:jc w:val="left"/>
        <w:rPr>
          <w:rFonts w:ascii="Candara" w:hAnsi="Candara" w:cs="Candara"/>
          <w:i/>
          <w:iCs/>
          <w:sz w:val="24"/>
          <w:szCs w:val="24"/>
          <w:highlight w:val="none"/>
        </w:rPr>
      </w:pPr>
      <w:r>
        <w:rPr>
          <w:rFonts w:ascii="Candara" w:hAnsi="Candara" w:cs="Candara"/>
          <w:i/>
          <w:iCs/>
          <w:sz w:val="24"/>
          <w:szCs w:val="24"/>
          <w:highlight w:val="none"/>
        </w:rPr>
        <w:t>Week 2: June 30 – July 4</w:t>
      </w:r>
    </w:p>
    <w:p w14:paraId="7C199995">
      <w:pPr>
        <w:ind w:left="0" w:firstLine="0"/>
        <w:jc w:val="left"/>
        <w:rPr>
          <w:rFonts w:ascii="Candara" w:hAnsi="Candara" w:cs="Candara"/>
          <w:b/>
          <w:bCs/>
          <w:sz w:val="24"/>
          <w:szCs w:val="24"/>
          <w:highlight w:val="none"/>
        </w:rPr>
      </w:pPr>
      <w:r>
        <w:rPr>
          <w:rFonts w:ascii="Candara" w:hAnsi="Candara" w:cs="Candara"/>
          <w:b/>
          <w:bCs/>
          <w:sz w:val="24"/>
          <w:szCs w:val="24"/>
          <w:highlight w:val="none"/>
        </w:rPr>
        <w:t>Sources Input Review</w:t>
      </w:r>
    </w:p>
    <w:p w14:paraId="6002D20D">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of sources</w:t>
      </w:r>
    </w:p>
    <w:p w14:paraId="006BFE0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From NASA, State, and government entities</w:t>
      </w:r>
    </w:p>
    <w:p w14:paraId="1D6C74B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Review delayed update time frames, and currently updates sources</w:t>
      </w:r>
    </w:p>
    <w:p w14:paraId="1375A698">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Access to State data (mostly that are by request only)</w:t>
      </w:r>
    </w:p>
    <w:p w14:paraId="37403DE7">
      <w:pPr>
        <w:pStyle w:val="191"/>
        <w:numPr>
          <w:ilvl w:val="0"/>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Compatibility of information</w:t>
      </w:r>
    </w:p>
    <w:p w14:paraId="3EFCA313">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Overlays</w:t>
      </w:r>
    </w:p>
    <w:p w14:paraId="7D4E790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Filters</w:t>
      </w:r>
    </w:p>
    <w:p w14:paraId="0B6B305A">
      <w:pPr>
        <w:pStyle w:val="191"/>
        <w:numPr>
          <w:ilvl w:val="1"/>
          <w:numId w:val="16"/>
        </w:numPr>
        <w:jc w:val="left"/>
        <w:rPr>
          <w:rFonts w:ascii="Candara" w:hAnsi="Candara" w:cs="Candara"/>
          <w:b w:val="0"/>
          <w:bCs w:val="0"/>
          <w:sz w:val="24"/>
          <w:szCs w:val="24"/>
          <w:highlight w:val="none"/>
        </w:rPr>
      </w:pPr>
      <w:r>
        <w:rPr>
          <w:rFonts w:ascii="Candara" w:hAnsi="Candara" w:cs="Candara"/>
          <w:b w:val="0"/>
          <w:bCs w:val="0"/>
          <w:sz w:val="24"/>
          <w:szCs w:val="24"/>
          <w:highlight w:val="none"/>
        </w:rPr>
        <w:t>Website layout and design</w:t>
      </w:r>
    </w:p>
    <w:p w14:paraId="204F392B">
      <w:pPr>
        <w:jc w:val="left"/>
        <w:rPr>
          <w:rFonts w:ascii="Candara" w:hAnsi="Candara" w:cs="Candara"/>
          <w:i/>
          <w:iCs/>
          <w:sz w:val="24"/>
          <w:szCs w:val="24"/>
          <w:highlight w:val="none"/>
        </w:rPr>
      </w:pPr>
      <w:r>
        <w:rPr>
          <w:rFonts w:ascii="Candara" w:hAnsi="Candara" w:cs="Candara"/>
          <w:i/>
          <w:iCs/>
          <w:sz w:val="24"/>
          <w:szCs w:val="24"/>
          <w:highlight w:val="none"/>
        </w:rPr>
        <w:t>Week 3: July 7 - 11</w:t>
      </w:r>
    </w:p>
    <w:p w14:paraId="19CDAE0C">
      <w:pPr>
        <w:jc w:val="left"/>
        <w:rPr>
          <w:rFonts w:ascii="Candara" w:hAnsi="Candara" w:cs="Candara"/>
          <w:b/>
          <w:bCs/>
          <w:sz w:val="24"/>
          <w:szCs w:val="24"/>
          <w:highlight w:val="none"/>
        </w:rPr>
      </w:pPr>
      <w:r>
        <w:rPr>
          <w:rFonts w:ascii="Candara" w:hAnsi="Candara" w:cs="Candara"/>
          <w:b/>
          <w:bCs/>
          <w:sz w:val="24"/>
          <w:szCs w:val="24"/>
          <w:highlight w:val="none"/>
        </w:rPr>
        <w:t>Implementation and Design</w:t>
      </w:r>
    </w:p>
    <w:p w14:paraId="58D9A09F">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Inter piecing the APIs to the desired selected software solution</w:t>
      </w:r>
    </w:p>
    <w:p w14:paraId="3B947424">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which are compatible and tweak performance from pulled data</w:t>
      </w:r>
    </w:p>
    <w:p w14:paraId="21F18C7C">
      <w:pPr>
        <w:pStyle w:val="191"/>
        <w:numPr>
          <w:ilvl w:val="0"/>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Cycle and prototyping</w:t>
      </w:r>
    </w:p>
    <w:p w14:paraId="20AA028F">
      <w:pPr>
        <w:pStyle w:val="191"/>
        <w:numPr>
          <w:ilvl w:val="1"/>
          <w:numId w:val="17"/>
        </w:numPr>
        <w:jc w:val="left"/>
        <w:rPr>
          <w:rFonts w:ascii="Candara" w:hAnsi="Candara" w:cs="Candara"/>
          <w:b w:val="0"/>
          <w:bCs w:val="0"/>
          <w:sz w:val="24"/>
          <w:szCs w:val="24"/>
          <w:highlight w:val="none"/>
        </w:rPr>
      </w:pPr>
      <w:r>
        <w:rPr>
          <w:rFonts w:ascii="Candara" w:hAnsi="Candara" w:cs="Candara"/>
          <w:b w:val="0"/>
          <w:bCs w:val="0"/>
          <w:sz w:val="24"/>
          <w:szCs w:val="24"/>
          <w:highlight w:val="none"/>
        </w:rPr>
        <w:t>Graphic Design Layout for expected outcome</w:t>
      </w:r>
    </w:p>
    <w:p w14:paraId="6EBF977B">
      <w:pPr>
        <w:jc w:val="left"/>
        <w:rPr>
          <w:rFonts w:ascii="Candara" w:hAnsi="Candara" w:cs="Candara"/>
          <w:i/>
          <w:iCs/>
          <w:sz w:val="24"/>
          <w:szCs w:val="24"/>
          <w:highlight w:val="none"/>
        </w:rPr>
      </w:pPr>
      <w:r>
        <w:rPr>
          <w:rFonts w:ascii="Candara" w:hAnsi="Candara" w:cs="Candara"/>
          <w:i/>
          <w:iCs/>
          <w:sz w:val="24"/>
          <w:szCs w:val="24"/>
          <w:highlight w:val="none"/>
        </w:rPr>
        <w:t>Week 4: July 14 - 17</w:t>
      </w:r>
    </w:p>
    <w:p w14:paraId="2C013B2B">
      <w:pPr>
        <w:jc w:val="left"/>
        <w:rPr>
          <w:rFonts w:ascii="Candara" w:hAnsi="Candara" w:cs="Candara"/>
          <w:b/>
          <w:bCs/>
          <w:sz w:val="24"/>
          <w:szCs w:val="24"/>
          <w:highlight w:val="none"/>
        </w:rPr>
      </w:pPr>
      <w:r>
        <w:rPr>
          <w:rFonts w:ascii="Candara" w:hAnsi="Candara" w:cs="Candara"/>
          <w:b/>
          <w:bCs/>
          <w:sz w:val="24"/>
          <w:szCs w:val="24"/>
          <w:highlight w:val="none"/>
        </w:rPr>
        <w:t>Security, Delays, Problems, and Backup Plan</w:t>
      </w:r>
    </w:p>
    <w:p w14:paraId="5EE48A03">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Determine Security gaps</w:t>
      </w:r>
    </w:p>
    <w:p w14:paraId="0288F974">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APIs, DDoS, Service Delays, Server load-balancing</w:t>
      </w:r>
    </w:p>
    <w:p w14:paraId="03741C1A">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w:t>
      </w:r>
    </w:p>
    <w:p w14:paraId="2E7B0411">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Timed delays due to data pulls</w:t>
      </w:r>
    </w:p>
    <w:p w14:paraId="35154264">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w:t>
      </w:r>
    </w:p>
    <w:p w14:paraId="5CC33602">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Create a problem statement</w:t>
      </w:r>
    </w:p>
    <w:p w14:paraId="207FC8EB">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Delays in coding</w:t>
      </w:r>
    </w:p>
    <w:p w14:paraId="09B16CDC">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keys</w:t>
      </w:r>
    </w:p>
    <w:p w14:paraId="6BB4B944">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Problems in API compatibility</w:t>
      </w:r>
    </w:p>
    <w:p w14:paraId="4387FB3A">
      <w:pPr>
        <w:pStyle w:val="191"/>
        <w:numPr>
          <w:ilvl w:val="2"/>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Complications from the proposed software solutions for end-product</w:t>
      </w:r>
    </w:p>
    <w:p w14:paraId="4CCE81F5">
      <w:pPr>
        <w:pStyle w:val="191"/>
        <w:numPr>
          <w:ilvl w:val="0"/>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Backup plan</w:t>
      </w:r>
    </w:p>
    <w:p w14:paraId="24EE8706">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Find development need to work on the second proposed software solution if the first does not meet expectations</w:t>
      </w:r>
    </w:p>
    <w:p w14:paraId="65787CF8">
      <w:pPr>
        <w:pStyle w:val="191"/>
        <w:numPr>
          <w:ilvl w:val="1"/>
          <w:numId w:val="18"/>
        </w:numPr>
        <w:jc w:val="left"/>
        <w:rPr>
          <w:rFonts w:ascii="Candara" w:hAnsi="Candara" w:cs="Candara"/>
          <w:b w:val="0"/>
          <w:bCs w:val="0"/>
          <w:sz w:val="24"/>
          <w:szCs w:val="24"/>
          <w:highlight w:val="none"/>
        </w:rPr>
      </w:pPr>
      <w:r>
        <w:rPr>
          <w:rFonts w:ascii="Candara" w:hAnsi="Candara" w:cs="Candara"/>
          <w:b w:val="0"/>
          <w:bCs w:val="0"/>
          <w:sz w:val="24"/>
          <w:szCs w:val="24"/>
          <w:highlight w:val="none"/>
        </w:rPr>
        <w:t>Proposed time frame for development on this system</w:t>
      </w:r>
    </w:p>
    <w:p w14:paraId="650AF4C3">
      <w:pPr>
        <w:jc w:val="left"/>
        <w:rPr>
          <w:rFonts w:ascii="Candara" w:hAnsi="Candara" w:cs="Candara"/>
          <w:b w:val="0"/>
          <w:bCs/>
          <w:i/>
          <w:sz w:val="24"/>
          <w:szCs w:val="24"/>
          <w:highlight w:val="none"/>
          <w14:ligatures w14:val="none"/>
        </w:rPr>
      </w:pPr>
      <w:r>
        <w:rPr>
          <w:rFonts w:ascii="Candara" w:hAnsi="Candara" w:cs="Candara"/>
          <w:b w:val="0"/>
          <w:bCs w:val="0"/>
          <w:i/>
          <w:iCs/>
          <w:sz w:val="24"/>
          <w:szCs w:val="24"/>
          <w:highlight w:val="none"/>
        </w:rPr>
        <w:t>Week 5 &amp; 6: July 21-  30</w:t>
      </w:r>
    </w:p>
    <w:p w14:paraId="6B12010A">
      <w:pPr>
        <w:jc w:val="left"/>
        <w:rPr>
          <w:rFonts w:ascii="Candara" w:hAnsi="Candara" w:cs="Candara"/>
          <w:b/>
          <w:bCs/>
          <w:sz w:val="24"/>
          <w:szCs w:val="24"/>
          <w:highlight w:val="none"/>
        </w:rPr>
      </w:pPr>
      <w:r>
        <w:rPr>
          <w:rFonts w:ascii="Candara" w:hAnsi="Candara" w:cs="Candara"/>
          <w:b/>
          <w:bCs/>
          <w:sz w:val="24"/>
          <w:szCs w:val="24"/>
          <w:highlight w:val="none"/>
        </w:rPr>
        <w:t>Finalize &amp; Tweak</w:t>
      </w:r>
    </w:p>
    <w:p w14:paraId="46DAFDFB">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Make tweaks to coding structure</w:t>
      </w:r>
    </w:p>
    <w:p w14:paraId="2DC881B7">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Tweaks for graphical representation</w:t>
      </w:r>
    </w:p>
    <w:p w14:paraId="50F57783">
      <w:pPr>
        <w:pStyle w:val="191"/>
        <w:numPr>
          <w:ilvl w:val="0"/>
          <w:numId w:val="19"/>
        </w:numPr>
        <w:jc w:val="left"/>
        <w:rPr>
          <w:rFonts w:ascii="Candara" w:hAnsi="Candara" w:cs="Candara"/>
          <w:b w:val="0"/>
          <w:bCs w:val="0"/>
          <w:sz w:val="24"/>
          <w:szCs w:val="24"/>
          <w:highlight w:val="none"/>
        </w:rPr>
      </w:pPr>
      <w:r>
        <w:rPr>
          <w:rFonts w:ascii="Candara" w:hAnsi="Candara" w:cs="Candara"/>
          <w:b w:val="0"/>
          <w:bCs w:val="0"/>
          <w:sz w:val="24"/>
          <w:szCs w:val="24"/>
          <w:highlight w:val="none"/>
        </w:rPr>
        <w:t>Prepare problem statement</w:t>
      </w:r>
    </w:p>
    <w:p w14:paraId="78EDE0EE">
      <w:pPr>
        <w:jc w:val="left"/>
        <w:rPr>
          <w:rFonts w:ascii="Candara" w:hAnsi="Candara" w:cs="Candara"/>
          <w:b w:val="0"/>
          <w:bCs/>
          <w:i/>
          <w:sz w:val="24"/>
          <w:szCs w:val="24"/>
          <w:highlight w:val="none"/>
        </w:rPr>
      </w:pPr>
      <w:r>
        <w:rPr>
          <w:rFonts w:ascii="Candara" w:hAnsi="Candara" w:cs="Candara"/>
          <w:b w:val="0"/>
          <w:bCs w:val="0"/>
          <w:i/>
          <w:iCs/>
          <w:sz w:val="24"/>
          <w:szCs w:val="24"/>
          <w:highlight w:val="none"/>
        </w:rPr>
        <w:t>Week 6: July 28 - 31</w:t>
      </w:r>
    </w:p>
    <w:p w14:paraId="76841855">
      <w:pPr>
        <w:jc w:val="left"/>
        <w:rPr>
          <w:rFonts w:ascii="Candara" w:hAnsi="Candara" w:cs="Candara"/>
          <w:b/>
          <w:bCs/>
          <w:sz w:val="24"/>
          <w:szCs w:val="24"/>
          <w:highlight w:val="none"/>
        </w:rPr>
      </w:pPr>
      <w:r>
        <w:rPr>
          <w:rFonts w:ascii="Candara" w:hAnsi="Candara" w:cs="Candara"/>
          <w:b/>
          <w:bCs/>
          <w:sz w:val="24"/>
          <w:szCs w:val="24"/>
          <w:highlight w:val="none"/>
        </w:rPr>
        <w:t>Prepare Presentation</w:t>
      </w:r>
    </w:p>
    <w:p w14:paraId="076ACBF7">
      <w:pPr>
        <w:pStyle w:val="191"/>
        <w:numPr>
          <w:ilvl w:val="0"/>
          <w:numId w:val="20"/>
        </w:numPr>
        <w:jc w:val="left"/>
        <w:rPr>
          <w:rFonts w:ascii="Candara" w:hAnsi="Candara" w:cs="Candara"/>
          <w:sz w:val="24"/>
          <w:szCs w:val="24"/>
        </w:rPr>
      </w:pPr>
      <w:r>
        <w:rPr>
          <w:rFonts w:ascii="Candara" w:hAnsi="Candara" w:cs="Candara"/>
          <w:sz w:val="24"/>
          <w:szCs w:val="24"/>
          <w:highlight w:val="none"/>
        </w:rPr>
        <w:t>Make slideshows</w:t>
      </w:r>
    </w:p>
    <w:p w14:paraId="6A00874E">
      <w:pPr>
        <w:pStyle w:val="191"/>
        <w:numPr>
          <w:ilvl w:val="0"/>
          <w:numId w:val="20"/>
        </w:numPr>
        <w:jc w:val="left"/>
        <w:rPr>
          <w:rFonts w:ascii="Candara" w:hAnsi="Candara" w:cs="Candara"/>
          <w:sz w:val="24"/>
          <w:szCs w:val="24"/>
        </w:rPr>
      </w:pPr>
      <w:r>
        <w:rPr>
          <w:rFonts w:ascii="Candara" w:hAnsi="Candara" w:cs="Candara"/>
          <w:sz w:val="24"/>
          <w:szCs w:val="24"/>
          <w:highlight w:val="none"/>
        </w:rPr>
        <w:t>Snapshot final-end solution</w:t>
      </w:r>
    </w:p>
    <w:p w14:paraId="627BD317">
      <w:pPr>
        <w:pStyle w:val="191"/>
        <w:numPr>
          <w:ilvl w:val="0"/>
          <w:numId w:val="20"/>
        </w:numPr>
        <w:jc w:val="left"/>
        <w:rPr>
          <w:rFonts w:ascii="Candara" w:hAnsi="Candara" w:cs="Candara"/>
          <w:sz w:val="24"/>
          <w:szCs w:val="24"/>
        </w:rPr>
      </w:pPr>
      <w:r>
        <w:rPr>
          <w:rFonts w:ascii="Candara" w:hAnsi="Candara" w:cs="Candara"/>
          <w:sz w:val="24"/>
          <w:szCs w:val="24"/>
          <w:highlight w:val="none"/>
        </w:rPr>
        <w:t>Prepare showcase for prototype</w:t>
      </w:r>
    </w:p>
    <w:p w14:paraId="744E3A1D">
      <w:pPr>
        <w:pStyle w:val="191"/>
        <w:numPr>
          <w:ilvl w:val="0"/>
          <w:numId w:val="20"/>
        </w:numPr>
        <w:jc w:val="left"/>
        <w:rPr>
          <w:rFonts w:ascii="Candara" w:hAnsi="Candara" w:cs="Candara"/>
          <w:sz w:val="24"/>
          <w:szCs w:val="24"/>
        </w:rPr>
      </w:pPr>
      <w:r>
        <w:rPr>
          <w:rFonts w:ascii="Candara" w:hAnsi="Candara" w:cs="Candara"/>
          <w:sz w:val="24"/>
          <w:szCs w:val="24"/>
          <w:highlight w:val="none"/>
        </w:rPr>
        <w:t>Relate to other projects and current solutions in the market or currently being used</w:t>
      </w:r>
    </w:p>
    <w:p w14:paraId="34B81C48">
      <w:pPr>
        <w:pStyle w:val="191"/>
        <w:numPr>
          <w:ilvl w:val="0"/>
          <w:numId w:val="20"/>
        </w:numPr>
        <w:jc w:val="left"/>
        <w:rPr>
          <w:rFonts w:ascii="Candara" w:hAnsi="Candara" w:cs="Candara"/>
          <w:sz w:val="24"/>
          <w:szCs w:val="24"/>
        </w:rPr>
      </w:pPr>
      <w:r>
        <w:rPr>
          <w:rFonts w:ascii="Candara" w:hAnsi="Candara" w:cs="Candara"/>
          <w:sz w:val="24"/>
          <w:szCs w:val="24"/>
          <w:highlight w:val="none"/>
        </w:rPr>
        <w:t>Showcase how project improves</w:t>
      </w:r>
    </w:p>
    <w:p w14:paraId="647638D2">
      <w:pPr>
        <w:jc w:val="left"/>
        <w:rPr>
          <w:rFonts w:ascii="Candara" w:hAnsi="Candara" w:cs="Candara"/>
          <w:sz w:val="24"/>
          <w:szCs w:val="24"/>
        </w:rPr>
      </w:pPr>
    </w:p>
    <w:p w14:paraId="02565E6C">
      <w:pPr>
        <w:jc w:val="left"/>
        <w:rPr>
          <w:rFonts w:ascii="Candara" w:hAnsi="Candara" w:cs="Candara"/>
          <w:sz w:val="24"/>
          <w:szCs w:val="24"/>
          <w:highlight w:val="none"/>
          <w:u w:val="single"/>
        </w:rPr>
      </w:pPr>
      <w:r>
        <w:rPr>
          <w:rFonts w:ascii="Candara" w:hAnsi="Candara" w:cs="Candara"/>
          <w:sz w:val="24"/>
          <w:szCs w:val="24"/>
          <w:highlight w:val="none"/>
          <w:u w:val="single"/>
        </w:rPr>
        <w:t>Address:</w:t>
      </w:r>
    </w:p>
    <w:p w14:paraId="7F63D5E8">
      <w:pPr>
        <w:pStyle w:val="191"/>
        <w:numPr>
          <w:ilvl w:val="0"/>
          <w:numId w:val="21"/>
        </w:numPr>
        <w:jc w:val="left"/>
        <w:rPr>
          <w:rFonts w:ascii="Candara" w:hAnsi="Candara" w:cs="Candara"/>
          <w:sz w:val="24"/>
          <w:szCs w:val="24"/>
        </w:rPr>
      </w:pPr>
      <w:r>
        <w:rPr>
          <w:rFonts w:ascii="Candara" w:hAnsi="Candara" w:cs="Candara"/>
          <w:sz w:val="24"/>
          <w:szCs w:val="24"/>
          <w:highlight w:val="none"/>
        </w:rPr>
        <w:t>Mission Objective</w:t>
      </w:r>
    </w:p>
    <w:p w14:paraId="1F075CA2">
      <w:pPr>
        <w:pStyle w:val="191"/>
        <w:numPr>
          <w:ilvl w:val="0"/>
          <w:numId w:val="21"/>
        </w:numPr>
        <w:jc w:val="left"/>
        <w:rPr>
          <w:rFonts w:ascii="Candara" w:hAnsi="Candara" w:cs="Candara"/>
          <w:sz w:val="24"/>
          <w:szCs w:val="24"/>
        </w:rPr>
      </w:pPr>
      <w:r>
        <w:rPr>
          <w:rFonts w:ascii="Candara" w:hAnsi="Candara" w:cs="Candara"/>
          <w:sz w:val="24"/>
          <w:szCs w:val="24"/>
          <w:highlight w:val="none"/>
        </w:rPr>
        <w:t>Input Sources, Output Sources</w:t>
      </w:r>
    </w:p>
    <w:p w14:paraId="289DF70B">
      <w:pPr>
        <w:pStyle w:val="191"/>
        <w:numPr>
          <w:ilvl w:val="0"/>
          <w:numId w:val="21"/>
        </w:numPr>
        <w:jc w:val="left"/>
        <w:rPr>
          <w:rFonts w:ascii="Candara" w:hAnsi="Candara" w:cs="Candara"/>
          <w:sz w:val="24"/>
          <w:szCs w:val="24"/>
        </w:rPr>
      </w:pPr>
      <w:r>
        <w:rPr>
          <w:rFonts w:ascii="Candara" w:hAnsi="Candara" w:cs="Candara"/>
          <w:sz w:val="24"/>
          <w:szCs w:val="24"/>
          <w:highlight w:val="none"/>
        </w:rPr>
        <w:t>Scope of Project</w:t>
      </w:r>
    </w:p>
    <w:p w14:paraId="354A0568">
      <w:pPr>
        <w:pStyle w:val="191"/>
        <w:numPr>
          <w:ilvl w:val="0"/>
          <w:numId w:val="21"/>
        </w:numPr>
        <w:jc w:val="left"/>
        <w:rPr>
          <w:rFonts w:ascii="Candara" w:hAnsi="Candara" w:cs="Candara"/>
          <w:sz w:val="24"/>
          <w:szCs w:val="24"/>
        </w:rPr>
      </w:pPr>
      <w:r>
        <w:rPr>
          <w:rFonts w:ascii="Candara" w:hAnsi="Candara" w:cs="Candara"/>
          <w:sz w:val="24"/>
          <w:szCs w:val="24"/>
          <w:highlight w:val="none"/>
        </w:rPr>
        <w:t>Organization</w:t>
      </w:r>
    </w:p>
    <w:p w14:paraId="18DA958B">
      <w:pPr>
        <w:pStyle w:val="191"/>
        <w:numPr>
          <w:ilvl w:val="0"/>
          <w:numId w:val="21"/>
        </w:numPr>
        <w:jc w:val="left"/>
        <w:rPr>
          <w:rFonts w:ascii="Candara" w:hAnsi="Candara" w:cs="Candara"/>
          <w:sz w:val="24"/>
          <w:szCs w:val="24"/>
        </w:rPr>
      </w:pPr>
      <w:r>
        <w:rPr>
          <w:rFonts w:ascii="Candara" w:hAnsi="Candara" w:cs="Candara"/>
          <w:sz w:val="24"/>
          <w:szCs w:val="24"/>
          <w:highlight w:val="none"/>
        </w:rPr>
        <w:t>Supporting Members</w:t>
      </w:r>
    </w:p>
    <w:p w14:paraId="1E9C66A7">
      <w:pPr>
        <w:ind w:left="709" w:firstLine="0"/>
        <w:jc w:val="left"/>
        <w:rPr>
          <w:rFonts w:ascii="Candara" w:hAnsi="Candara" w:cs="Candara"/>
          <w:sz w:val="24"/>
          <w:szCs w:val="24"/>
        </w:rPr>
      </w:pPr>
    </w:p>
    <w:p w14:paraId="3E0CC1D0">
      <w:r>
        <w:rPr>
          <w:rFonts w:ascii="Candara" w:hAnsi="Candara" w:cs="Candara"/>
          <w:b w:val="0"/>
          <w:bCs w:val="0"/>
          <w:szCs w:val="24"/>
          <w:highlight w:val="none"/>
        </w:rPr>
        <w:br w:type="page" w:clear="all"/>
      </w:r>
    </w:p>
    <w:p w14:paraId="4DD6A727">
      <w:pPr>
        <w:pStyle w:val="2"/>
        <w:bidi w:val="0"/>
        <w:rPr>
          <w:rFonts w:hint="default"/>
          <w:lang w:val="en-US"/>
        </w:rPr>
      </w:pPr>
      <w:bookmarkStart w:id="25" w:name="_Toc13230"/>
      <w:r>
        <w:rPr>
          <w:rFonts w:hint="default"/>
          <w:lang w:val="en-US"/>
        </w:rPr>
        <w:t>Proposed Budget</w:t>
      </w:r>
      <w:bookmarkEnd w:id="25"/>
    </w:p>
    <w:sectPr>
      <w:pgSz w:w="12240" w:h="15840"/>
      <w:pgMar w:top="1440" w:right="1440" w:bottom="1440" w:left="1440" w:header="720" w:footer="720" w:gutter="0"/>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86"/>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Arial">
    <w:panose1 w:val="020B0604020202020204"/>
    <w:charset w:val="00"/>
    <w:family w:val="auto"/>
    <w:pitch w:val="default"/>
    <w:sig w:usb0="E0002EFF" w:usb1="C000785B" w:usb2="00000009" w:usb3="00000000" w:csb0="400001FF" w:csb1="FFFF0000"/>
  </w:font>
  <w:font w:name="Candara">
    <w:panose1 w:val="020E0502030303020204"/>
    <w:charset w:val="00"/>
    <w:family w:val="auto"/>
    <w:pitch w:val="default"/>
    <w:sig w:usb0="A00002EF" w:usb1="4000A44B" w:usb2="00000000" w:usb3="00000000" w:csb0="2000019F" w:csb1="00000000"/>
  </w:font>
  <w:font w:name="Symbol">
    <w:panose1 w:val="05050102010706020507"/>
    <w:charset w:val="00"/>
    <w:family w:val="auto"/>
    <w:pitch w:val="default"/>
    <w:sig w:usb0="00000000" w:usb1="00000000" w:usb2="00000000" w:usb3="00000000" w:csb0="80000000" w:csb1="00000000"/>
  </w:font>
  <w:font w:name="Wingdings">
    <w:panose1 w:val="05000000000000000000"/>
    <w:charset w:val="00"/>
    <w:family w:val="auto"/>
    <w:pitch w:val="default"/>
    <w:sig w:usb0="00000000" w:usb1="00000000" w:usb2="00000000" w:usb3="00000000" w:csb0="80000000" w:csb1="00000000"/>
  </w:font>
  <w:font w:name="Bahnschrift Light">
    <w:panose1 w:val="020B0502040204020203"/>
    <w:charset w:val="00"/>
    <w:family w:val="auto"/>
    <w:pitch w:val="default"/>
    <w:sig w:usb0="A00002C7" w:usb1="00000002" w:usb2="00000000" w:usb3="00000000" w:csb0="2000019F" w:csb1="00000000"/>
  </w:font>
  <w:font w:name="Calibri Light">
    <w:panose1 w:val="020F0302020204030204"/>
    <w:charset w:val="00"/>
    <w:family w:val="auto"/>
    <w:pitch w:val="default"/>
    <w:sig w:usb0="E4002EFF" w:usb1="C200247B" w:usb2="00000009" w:usb3="00000000" w:csb0="200001FF" w:csb1="00000000"/>
  </w:font>
  <w:font w:name="Cambria">
    <w:panose1 w:val="02040503050406030204"/>
    <w:charset w:val="00"/>
    <w:family w:val="auto"/>
    <w:pitch w:val="default"/>
    <w:sig w:usb0="E00006FF" w:usb1="420024FF" w:usb2="02000000" w:usb3="00000000" w:csb0="2000019F" w:csb1="00000000"/>
  </w:font>
  <w:font w:name="Candara Light">
    <w:panose1 w:val="020E0502030303020204"/>
    <w:charset w:val="00"/>
    <w:family w:val="auto"/>
    <w:pitch w:val="default"/>
    <w:sig w:usb0="A00002EF" w:usb1="4000A44B" w:usb2="00000000" w:usb3="00000000" w:csb0="2000019F" w:csb1="00000000"/>
  </w:font>
  <w:font w:name="Microsoft YaHei">
    <w:panose1 w:val="020B0503020204020204"/>
    <w:charset w:val="86"/>
    <w:family w:val="auto"/>
    <w:pitch w:val="default"/>
    <w:sig w:usb0="80000287" w:usb1="2ACF3C50" w:usb2="00000016" w:usb3="00000000" w:csb0="0004001F" w:csb1="00000000"/>
  </w:font>
  <w:font w:name="MS PGothic">
    <w:panose1 w:val="020B0600070205080204"/>
    <w:charset w:val="80"/>
    <w:family w:val="auto"/>
    <w:pitch w:val="default"/>
    <w:sig w:usb0="E00002FF" w:usb1="6AC7FDFB" w:usb2="08000012" w:usb3="00000000" w:csb0="4002009F" w:csb1="DFD70000"/>
  </w:font>
  <w:font w:name="Segoe UI Variable Display Semilight">
    <w:panose1 w:val="00000000000000000000"/>
    <w:charset w:val="00"/>
    <w:family w:val="auto"/>
    <w:pitch w:val="default"/>
    <w:sig w:usb0="A00002FF" w:usb1="0000000B" w:usb2="00000000" w:usb3="00000000" w:csb0="2000019F" w:csb1="00000000"/>
  </w:font>
  <w:font w:name="Segoe UI Variable Text">
    <w:panose1 w:val="00000000000000000000"/>
    <w:charset w:val="00"/>
    <w:family w:val="auto"/>
    <w:pitch w:val="default"/>
    <w:sig w:usb0="A00002FF" w:usb1="0000000B" w:usb2="00000000" w:usb3="00000000" w:csb0="2000019F" w:csb1="00000000"/>
  </w:font>
  <w:font w:name="Sitka Heading Semibold">
    <w:panose1 w:val="00000000000000000000"/>
    <w:charset w:val="00"/>
    <w:family w:val="auto"/>
    <w:pitch w:val="default"/>
    <w:sig w:usb0="A00002EF" w:usb1="4000204B" w:usb2="00000000" w:usb3="00000000" w:csb0="2000019F" w:csb1="00000000"/>
  </w:font>
  <w:font w:name="SimSun-ExtG">
    <w:panose1 w:val="02010609060101010101"/>
    <w:charset w:val="86"/>
    <w:family w:val="auto"/>
    <w:pitch w:val="default"/>
    <w:sig w:usb0="00000001" w:usb1="02000000" w:usb2="00000000" w:usb3="00000000" w:csb0="00040001" w:csb1="00000000"/>
  </w:font>
  <w:font w:name="Segoe UI Variable Text Light">
    <w:panose1 w:val="00000000000000000000"/>
    <w:charset w:val="00"/>
    <w:family w:val="auto"/>
    <w:pitch w:val="default"/>
    <w:sig w:usb0="A00002FF" w:usb1="0000000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 w:name="Bahnschrift Light Condensed">
    <w:panose1 w:val="020B0502040204020203"/>
    <w:charset w:val="00"/>
    <w:family w:val="auto"/>
    <w:pitch w:val="default"/>
    <w:sig w:usb0="A00002C7" w:usb1="00000002" w:usb2="00000000" w:usb3="00000000" w:csb0="2000019F" w:csb1="00000000"/>
  </w:font>
  <w:font w:name="Bahnschrift SemiBold Condensed">
    <w:panose1 w:val="020B0502040204020203"/>
    <w:charset w:val="00"/>
    <w:family w:val="auto"/>
    <w:pitch w:val="default"/>
    <w:sig w:usb0="A00002C7" w:usb1="00000002" w:usb2="00000000" w:usb3="00000000" w:csb0="2000019F" w:csb1="00000000"/>
  </w:font>
  <w:font w:name="Bahnschrift SemiLight">
    <w:panose1 w:val="020B0502040204020203"/>
    <w:charset w:val="00"/>
    <w:family w:val="auto"/>
    <w:pitch w:val="default"/>
    <w:sig w:usb0="A00002C7" w:usb1="00000002" w:usb2="00000000" w:usb3="00000000" w:csb0="2000019F" w:csb1="00000000"/>
  </w:font>
  <w:font w:name="Cambria Math">
    <w:panose1 w:val="02040503050406030204"/>
    <w:charset w:val="00"/>
    <w:family w:val="auto"/>
    <w:pitch w:val="default"/>
    <w:sig w:usb0="E00006FF" w:usb1="420024FF" w:usb2="02000000" w:usb3="00000000" w:csb0="2000019F" w:csb1="00000000"/>
  </w:font>
  <w:font w:name="Bradley Hand ITC">
    <w:panose1 w:val="03070402050302030203"/>
    <w:charset w:val="00"/>
    <w:family w:val="auto"/>
    <w:pitch w:val="default"/>
    <w:sig w:usb0="00000003" w:usb1="00000000" w:usb2="00000000" w:usb3="00000000" w:csb0="20000001" w:csb1="00000000"/>
  </w:font>
  <w:font w:name="Cascadia Code">
    <w:panose1 w:val="020B0609020000020004"/>
    <w:charset w:val="00"/>
    <w:family w:val="auto"/>
    <w:pitch w:val="default"/>
    <w:sig w:usb0="A1002AFF" w:usb1="C200F9FB" w:usb2="00040020" w:usb3="00000000" w:csb0="600001FF" w:csb1="FFFF0000"/>
  </w:font>
  <w:font w:name="Segoe UI Variable Display Light">
    <w:panose1 w:val="00000000000000000000"/>
    <w:charset w:val="00"/>
    <w:family w:val="auto"/>
    <w:pitch w:val="default"/>
    <w:sig w:usb0="A00002FF" w:usb1="0000000B" w:usb2="00000000" w:usb3="00000000" w:csb0="2000019F" w:csb1="00000000"/>
  </w:font>
  <w:font w:name="Segoe UI Variable Display">
    <w:panose1 w:val="00000000000000000000"/>
    <w:charset w:val="00"/>
    <w:family w:val="auto"/>
    <w:pitch w:val="default"/>
    <w:sig w:usb0="A00002FF" w:usb1="0000000B" w:usb2="00000000" w:usb3="00000000" w:csb0="2000019F" w:csb1="00000000"/>
  </w:font>
  <w:font w:name="Segoe UI Semibold">
    <w:panose1 w:val="020B0702040204020203"/>
    <w:charset w:val="00"/>
    <w:family w:val="auto"/>
    <w:pitch w:val="default"/>
    <w:sig w:usb0="E4002EFF" w:usb1="C000E47F" w:usb2="00000009" w:usb3="00000000" w:csb0="200001FF" w:csb1="00000000"/>
  </w:font>
  <w:font w:name="Segoe UI Black">
    <w:panose1 w:val="020B0A02040204020203"/>
    <w:charset w:val="00"/>
    <w:family w:val="auto"/>
    <w:pitch w:val="default"/>
    <w:sig w:usb0="E00002FF" w:usb1="4000E47F" w:usb2="00000021" w:usb3="00000000" w:csb0="2000019F"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3C68D0F">
    <w:pPr>
      <w:pStyle w:val="18"/>
      <w:jc w:val="center"/>
    </w:pPr>
    <w:r>
      <w:t>UNCLASSFIED</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76" w:lineRule="auto"/>
      </w:pPr>
      <w:r>
        <w:separator/>
      </w:r>
    </w:p>
  </w:footnote>
  <w:footnote w:type="continuationSeparator" w:id="1">
    <w:p>
      <w:pPr>
        <w:spacing w:before="0" w:after="0" w:line="276"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ED6D1EB">
    <w:pPr>
      <w:pStyle w:val="21"/>
      <w:jc w:val="right"/>
      <w:rPr>
        <w:rFonts w:hint="default" w:ascii="Candara" w:hAnsi="Candara" w:cs="Candara"/>
        <w:sz w:val="24"/>
        <w:szCs w:val="24"/>
      </w:rPr>
    </w:pPr>
    <w:r>
      <w:rPr>
        <w:rFonts w:hint="default" w:ascii="Candara" w:hAnsi="Candara" w:cs="Candara"/>
        <w:sz w:val="24"/>
        <w:szCs w:val="24"/>
      </w:rPr>
      <w:fldChar w:fldCharType="begin"/>
    </w:r>
    <w:r>
      <w:rPr>
        <w:rFonts w:hint="default" w:ascii="Candara" w:hAnsi="Candara" w:cs="Candara"/>
        <w:sz w:val="24"/>
        <w:szCs w:val="24"/>
      </w:rPr>
      <w:instrText xml:space="preserve">PAGE \* MERGEFORMAT</w:instrText>
    </w:r>
    <w:r>
      <w:rPr>
        <w:rFonts w:hint="default" w:ascii="Candara" w:hAnsi="Candara" w:cs="Candara"/>
        <w:sz w:val="24"/>
        <w:szCs w:val="24"/>
      </w:rPr>
      <w:fldChar w:fldCharType="separate"/>
    </w:r>
    <w:r>
      <w:rPr>
        <w:rFonts w:hint="default" w:ascii="Candara" w:hAnsi="Candara" w:eastAsia="Candara" w:cs="Candara"/>
        <w:sz w:val="24"/>
        <w:szCs w:val="24"/>
      </w:rPr>
      <w:t>1</w:t>
    </w:r>
    <w:r>
      <w:rPr>
        <w:rFonts w:hint="default" w:ascii="Candara" w:hAnsi="Candara" w:eastAsia="Candara" w:cs="Candara"/>
        <w:sz w:val="24"/>
        <w:szCs w:val="24"/>
      </w:rPr>
      <w:fldChar w:fldCharType="end"/>
    </w:r>
  </w:p>
  <w:p w14:paraId="5CBB214E">
    <w:pPr>
      <w:pStyle w:val="21"/>
      <w:jc w:val="center"/>
    </w:pPr>
    <w:r>
      <w:t>UNCLASSSIFIED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239341B"/>
    <w:multiLevelType w:val="multilevel"/>
    <w:tmpl w:val="9239341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
    <w:nsid w:val="9C8AC8EF"/>
    <w:multiLevelType w:val="multilevel"/>
    <w:tmpl w:val="9C8AC8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
    <w:nsid w:val="B5E306ED"/>
    <w:multiLevelType w:val="multilevel"/>
    <w:tmpl w:val="B5E306ED"/>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3">
    <w:nsid w:val="BF205925"/>
    <w:multiLevelType w:val="multilevel"/>
    <w:tmpl w:val="BF205925"/>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4">
    <w:nsid w:val="C8879AEF"/>
    <w:multiLevelType w:val="multilevel"/>
    <w:tmpl w:val="C8879AEF"/>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5">
    <w:nsid w:val="CF092B84"/>
    <w:multiLevelType w:val="multilevel"/>
    <w:tmpl w:val="CF092B84"/>
    <w:lvl w:ilvl="0" w:tentative="0">
      <w:start w:val="1"/>
      <w:numFmt w:val="bullet"/>
      <w:lvlText w:val="·"/>
      <w:lvlJc w:val="left"/>
      <w:pPr>
        <w:ind w:left="709" w:hanging="360"/>
      </w:pPr>
      <w:rPr>
        <w:rFonts w:ascii="Symbol" w:hAnsi="Symbol" w:eastAsia="Symbol" w:cs="Symbol"/>
      </w:rPr>
    </w:lvl>
    <w:lvl w:ilvl="1" w:tentative="0">
      <w:start w:val="1"/>
      <w:numFmt w:val="bullet"/>
      <w:lvlText w:val="o"/>
      <w:lvlJc w:val="left"/>
      <w:pPr>
        <w:ind w:left="1460"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6">
    <w:nsid w:val="D7F9FE59"/>
    <w:multiLevelType w:val="multilevel"/>
    <w:tmpl w:val="D7F9FE5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7">
    <w:nsid w:val="DCBA6B53"/>
    <w:multiLevelType w:val="multilevel"/>
    <w:tmpl w:val="DCBA6B5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8">
    <w:nsid w:val="0053208E"/>
    <w:multiLevelType w:val="multilevel"/>
    <w:tmpl w:val="0053208E"/>
    <w:lvl w:ilvl="0" w:tentative="0">
      <w:start w:val="1"/>
      <w:numFmt w:val="decimal"/>
      <w:lvlText w:val="%1."/>
      <w:lvlJc w:val="right"/>
      <w:pPr>
        <w:ind w:left="709" w:hanging="360"/>
      </w:pPr>
    </w:lvl>
    <w:lvl w:ilvl="1" w:tentative="0">
      <w:start w:val="1"/>
      <w:numFmt w:val="decimal"/>
      <w:lvlText w:val="%2."/>
      <w:lvlJc w:val="right"/>
      <w:pPr>
        <w:ind w:left="1429" w:hanging="360"/>
      </w:pPr>
    </w:lvl>
    <w:lvl w:ilvl="2" w:tentative="0">
      <w:start w:val="1"/>
      <w:numFmt w:val="decimal"/>
      <w:lvlText w:val="%3."/>
      <w:lvlJc w:val="right"/>
      <w:pPr>
        <w:ind w:left="2149" w:hanging="360"/>
      </w:pPr>
    </w:lvl>
    <w:lvl w:ilvl="3" w:tentative="0">
      <w:start w:val="1"/>
      <w:numFmt w:val="decimal"/>
      <w:lvlText w:val="%4."/>
      <w:lvlJc w:val="right"/>
      <w:pPr>
        <w:ind w:left="2869" w:hanging="360"/>
      </w:pPr>
    </w:lvl>
    <w:lvl w:ilvl="4" w:tentative="0">
      <w:start w:val="1"/>
      <w:numFmt w:val="decimal"/>
      <w:lvlText w:val="%5."/>
      <w:lvlJc w:val="right"/>
      <w:pPr>
        <w:ind w:left="3589" w:hanging="360"/>
      </w:pPr>
    </w:lvl>
    <w:lvl w:ilvl="5" w:tentative="0">
      <w:start w:val="1"/>
      <w:numFmt w:val="decimal"/>
      <w:lvlText w:val="%6."/>
      <w:lvlJc w:val="right"/>
      <w:pPr>
        <w:ind w:left="4309" w:hanging="360"/>
      </w:pPr>
    </w:lvl>
    <w:lvl w:ilvl="6" w:tentative="0">
      <w:start w:val="1"/>
      <w:numFmt w:val="decimal"/>
      <w:lvlText w:val="%7."/>
      <w:lvlJc w:val="right"/>
      <w:pPr>
        <w:ind w:left="5029" w:hanging="360"/>
      </w:pPr>
    </w:lvl>
    <w:lvl w:ilvl="7" w:tentative="0">
      <w:start w:val="1"/>
      <w:numFmt w:val="decimal"/>
      <w:lvlText w:val="%8."/>
      <w:lvlJc w:val="right"/>
      <w:pPr>
        <w:ind w:left="5749" w:hanging="360"/>
      </w:pPr>
    </w:lvl>
    <w:lvl w:ilvl="8" w:tentative="0">
      <w:start w:val="1"/>
      <w:numFmt w:val="decimal"/>
      <w:lvlText w:val="%9."/>
      <w:lvlJc w:val="right"/>
      <w:pPr>
        <w:ind w:left="6469" w:hanging="360"/>
      </w:pPr>
    </w:lvl>
  </w:abstractNum>
  <w:abstractNum w:abstractNumId="9">
    <w:nsid w:val="0248C179"/>
    <w:multiLevelType w:val="multilevel"/>
    <w:tmpl w:val="0248C17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0">
    <w:nsid w:val="03D62ECE"/>
    <w:multiLevelType w:val="multilevel"/>
    <w:tmpl w:val="03D62EC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1">
    <w:nsid w:val="0E640482"/>
    <w:multiLevelType w:val="multilevel"/>
    <w:tmpl w:val="0E640482"/>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2">
    <w:nsid w:val="2470EC97"/>
    <w:multiLevelType w:val="multilevel"/>
    <w:tmpl w:val="2470EC97"/>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3">
    <w:nsid w:val="25B654F3"/>
    <w:multiLevelType w:val="multilevel"/>
    <w:tmpl w:val="25B654F3"/>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4">
    <w:nsid w:val="2A8F537B"/>
    <w:multiLevelType w:val="multilevel"/>
    <w:tmpl w:val="2A8F537B"/>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5">
    <w:nsid w:val="4C051816"/>
    <w:multiLevelType w:val="singleLevel"/>
    <w:tmpl w:val="4C051816"/>
    <w:lvl w:ilvl="0" w:tentative="0">
      <w:start w:val="1"/>
      <w:numFmt w:val="bullet"/>
      <w:lvlText w:val=""/>
      <w:lvlJc w:val="left"/>
      <w:pPr>
        <w:tabs>
          <w:tab w:val="left" w:pos="420"/>
        </w:tabs>
        <w:ind w:left="420" w:leftChars="0" w:hanging="420" w:firstLineChars="0"/>
      </w:pPr>
      <w:rPr>
        <w:rFonts w:hint="default" w:ascii="Wingdings" w:hAnsi="Wingdings"/>
        <w:sz w:val="13"/>
        <w:szCs w:val="13"/>
      </w:rPr>
    </w:lvl>
  </w:abstractNum>
  <w:abstractNum w:abstractNumId="16">
    <w:nsid w:val="4C1BAE26"/>
    <w:multiLevelType w:val="multilevel"/>
    <w:tmpl w:val="4C1BAE26"/>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7">
    <w:nsid w:val="59ADCABA"/>
    <w:multiLevelType w:val="multilevel"/>
    <w:tmpl w:val="59ADCABA"/>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8">
    <w:nsid w:val="5A241D34"/>
    <w:multiLevelType w:val="multilevel"/>
    <w:tmpl w:val="5A241D34"/>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19">
    <w:nsid w:val="60382F6E"/>
    <w:multiLevelType w:val="multilevel"/>
    <w:tmpl w:val="60382F6E"/>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abstractNum w:abstractNumId="20">
    <w:nsid w:val="72183CF9"/>
    <w:multiLevelType w:val="multilevel"/>
    <w:tmpl w:val="72183CF9"/>
    <w:lvl w:ilvl="0" w:tentative="0">
      <w:start w:val="1"/>
      <w:numFmt w:val="bullet"/>
      <w:lvlText w:val="·"/>
      <w:lvlJc w:val="left"/>
      <w:pPr>
        <w:ind w:left="709" w:hanging="360"/>
      </w:pPr>
      <w:rPr>
        <w:rFonts w:hint="default" w:ascii="Symbol" w:hAnsi="Symbol" w:eastAsia="Symbol" w:cs="Symbol"/>
      </w:rPr>
    </w:lvl>
    <w:lvl w:ilvl="1" w:tentative="0">
      <w:start w:val="1"/>
      <w:numFmt w:val="bullet"/>
      <w:lvlText w:val="o"/>
      <w:lvlJc w:val="left"/>
      <w:pPr>
        <w:ind w:left="1429" w:hanging="360"/>
      </w:pPr>
      <w:rPr>
        <w:rFonts w:hint="default" w:ascii="Courier New" w:hAnsi="Courier New" w:eastAsia="Courier New" w:cs="Courier New"/>
      </w:rPr>
    </w:lvl>
    <w:lvl w:ilvl="2" w:tentative="0">
      <w:start w:val="1"/>
      <w:numFmt w:val="bullet"/>
      <w:lvlText w:val="§"/>
      <w:lvlJc w:val="left"/>
      <w:pPr>
        <w:ind w:left="2149" w:hanging="360"/>
      </w:pPr>
      <w:rPr>
        <w:rFonts w:hint="default" w:ascii="Wingdings" w:hAnsi="Wingdings" w:eastAsia="Wingdings" w:cs="Wingdings"/>
      </w:rPr>
    </w:lvl>
    <w:lvl w:ilvl="3" w:tentative="0">
      <w:start w:val="1"/>
      <w:numFmt w:val="bullet"/>
      <w:lvlText w:val="·"/>
      <w:lvlJc w:val="left"/>
      <w:pPr>
        <w:ind w:left="2869" w:hanging="360"/>
      </w:pPr>
      <w:rPr>
        <w:rFonts w:hint="default" w:ascii="Symbol" w:hAnsi="Symbol" w:eastAsia="Symbol" w:cs="Symbol"/>
      </w:rPr>
    </w:lvl>
    <w:lvl w:ilvl="4" w:tentative="0">
      <w:start w:val="1"/>
      <w:numFmt w:val="bullet"/>
      <w:lvlText w:val="o"/>
      <w:lvlJc w:val="left"/>
      <w:pPr>
        <w:ind w:left="3589" w:hanging="360"/>
      </w:pPr>
      <w:rPr>
        <w:rFonts w:hint="default" w:ascii="Courier New" w:hAnsi="Courier New" w:eastAsia="Courier New" w:cs="Courier New"/>
      </w:rPr>
    </w:lvl>
    <w:lvl w:ilvl="5" w:tentative="0">
      <w:start w:val="1"/>
      <w:numFmt w:val="bullet"/>
      <w:lvlText w:val="§"/>
      <w:lvlJc w:val="left"/>
      <w:pPr>
        <w:ind w:left="4309" w:hanging="360"/>
      </w:pPr>
      <w:rPr>
        <w:rFonts w:hint="default" w:ascii="Wingdings" w:hAnsi="Wingdings" w:eastAsia="Wingdings" w:cs="Wingdings"/>
      </w:rPr>
    </w:lvl>
    <w:lvl w:ilvl="6" w:tentative="0">
      <w:start w:val="1"/>
      <w:numFmt w:val="bullet"/>
      <w:lvlText w:val="·"/>
      <w:lvlJc w:val="left"/>
      <w:pPr>
        <w:ind w:left="5029" w:hanging="360"/>
      </w:pPr>
      <w:rPr>
        <w:rFonts w:hint="default" w:ascii="Symbol" w:hAnsi="Symbol" w:eastAsia="Symbol" w:cs="Symbol"/>
      </w:rPr>
    </w:lvl>
    <w:lvl w:ilvl="7" w:tentative="0">
      <w:start w:val="1"/>
      <w:numFmt w:val="bullet"/>
      <w:lvlText w:val="o"/>
      <w:lvlJc w:val="left"/>
      <w:pPr>
        <w:ind w:left="5749" w:hanging="360"/>
      </w:pPr>
      <w:rPr>
        <w:rFonts w:hint="default" w:ascii="Courier New" w:hAnsi="Courier New" w:eastAsia="Courier New" w:cs="Courier New"/>
      </w:rPr>
    </w:lvl>
    <w:lvl w:ilvl="8" w:tentative="0">
      <w:start w:val="1"/>
      <w:numFmt w:val="bullet"/>
      <w:lvlText w:val="§"/>
      <w:lvlJc w:val="left"/>
      <w:pPr>
        <w:ind w:left="6469" w:hanging="360"/>
      </w:pPr>
      <w:rPr>
        <w:rFonts w:hint="default" w:ascii="Wingdings" w:hAnsi="Wingdings" w:eastAsia="Wingdings" w:cs="Wingdings"/>
      </w:rPr>
    </w:lvl>
  </w:abstractNum>
  <w:num w:numId="1">
    <w:abstractNumId w:val="8"/>
  </w:num>
  <w:num w:numId="2">
    <w:abstractNumId w:val="9"/>
  </w:num>
  <w:num w:numId="3">
    <w:abstractNumId w:val="0"/>
  </w:num>
  <w:num w:numId="4">
    <w:abstractNumId w:val="14"/>
  </w:num>
  <w:num w:numId="5">
    <w:abstractNumId w:val="15"/>
  </w:num>
  <w:num w:numId="6">
    <w:abstractNumId w:val="18"/>
  </w:num>
  <w:num w:numId="7">
    <w:abstractNumId w:val="4"/>
  </w:num>
  <w:num w:numId="8">
    <w:abstractNumId w:val="12"/>
  </w:num>
  <w:num w:numId="9">
    <w:abstractNumId w:val="7"/>
  </w:num>
  <w:num w:numId="10">
    <w:abstractNumId w:val="6"/>
  </w:num>
  <w:num w:numId="11">
    <w:abstractNumId w:val="1"/>
  </w:num>
  <w:num w:numId="12">
    <w:abstractNumId w:val="16"/>
  </w:num>
  <w:num w:numId="13">
    <w:abstractNumId w:val="19"/>
  </w:num>
  <w:num w:numId="14">
    <w:abstractNumId w:val="11"/>
  </w:num>
  <w:num w:numId="15">
    <w:abstractNumId w:val="5"/>
  </w:num>
  <w:num w:numId="16">
    <w:abstractNumId w:val="17"/>
  </w:num>
  <w:num w:numId="17">
    <w:abstractNumId w:val="3"/>
  </w:num>
  <w:num w:numId="18">
    <w:abstractNumId w:val="2"/>
  </w:num>
  <w:num w:numId="19">
    <w:abstractNumId w:val="10"/>
  </w:num>
  <w:num w:numId="20">
    <w:abstractNumId w:val="13"/>
  </w:num>
  <w:num w:numId="21">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708"/>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6A6650"/>
    <w:rsid w:val="04433C18"/>
    <w:rsid w:val="0C03551B"/>
    <w:rsid w:val="0EB920CC"/>
    <w:rsid w:val="158F79E1"/>
    <w:rsid w:val="17455200"/>
    <w:rsid w:val="2499461A"/>
    <w:rsid w:val="2538502F"/>
    <w:rsid w:val="2B876854"/>
    <w:rsid w:val="2F665C5F"/>
    <w:rsid w:val="368E4C10"/>
    <w:rsid w:val="370E5CF7"/>
    <w:rsid w:val="40942502"/>
    <w:rsid w:val="48B5527D"/>
    <w:rsid w:val="48E13021"/>
    <w:rsid w:val="4A6D482E"/>
    <w:rsid w:val="4D981FE0"/>
    <w:rsid w:val="53E94B21"/>
    <w:rsid w:val="5D846DCB"/>
    <w:rsid w:val="5F5715A6"/>
    <w:rsid w:val="64523523"/>
    <w:rsid w:val="64952682"/>
    <w:rsid w:val="670C2C24"/>
    <w:rsid w:val="6A154999"/>
    <w:rsid w:val="6E98460A"/>
    <w:rsid w:val="6EE20A3A"/>
    <w:rsid w:val="6F5E79F6"/>
    <w:rsid w:val="6FB07AC3"/>
    <w:rsid w:val="6FFA2FF7"/>
    <w:rsid w:val="722F5A73"/>
    <w:rsid w:val="73835F53"/>
    <w:rsid w:val="782902B2"/>
    <w:rsid w:val="78F735A3"/>
    <w:rsid w:val="79767F98"/>
    <w:rsid w:val="7B537977"/>
    <w:rsid w:val="7C292792"/>
    <w:rsid w:val="7DC226EC"/>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semiHidden="0" w:name="toc 4"/>
    <w:lsdException w:uiPriority="39" w:semiHidden="0" w:name="toc 5"/>
    <w:lsdException w:uiPriority="39" w:semiHidden="0" w:name="toc 6"/>
    <w:lsdException w:uiPriority="39" w:semiHidden="0" w:name="toc 7"/>
    <w:lsdException w:uiPriority="39" w:semiHidden="0" w:name="toc 8"/>
    <w:lsdException w:uiPriority="39" w:semiHidden="0"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semiHidden="0" w:name="caption"/>
    <w:lsdException w:uiPriority="99" w:semiHidden="0"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59" w:semiHidden="0" w:name="Table Grid"/>
    <w:lsdException w:uiPriority="99" w:name="Table Theme"/>
    <w:lsdException w:unhideWhenUsed="0" w:uiPriority="99" w:name="Placeholder Text"/>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qFormat="1" w:unhideWhenUsed="0" w:uiPriority="29" w:semiHidden="0" w:name="Quote"/>
    <w:lsdException w:qFormat="1" w:unhideWhenUsed="0" w:uiPriority="30" w:semiHidden="0" w:name="Intense Quote"/>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2">
    <w:name w:val="heading 1"/>
    <w:basedOn w:val="1"/>
    <w:next w:val="1"/>
    <w:link w:val="165"/>
    <w:qFormat/>
    <w:uiPriority w:val="9"/>
    <w:pPr>
      <w:jc w:val="center"/>
    </w:pPr>
    <w:rPr>
      <w:rFonts w:ascii="Candara" w:hAnsi="Candara" w:eastAsia="Candara" w:cs="Candara"/>
      <w:b/>
      <w:bCs/>
      <w:sz w:val="24"/>
      <w:szCs w:val="24"/>
    </w:rPr>
  </w:style>
  <w:style w:type="paragraph" w:styleId="3">
    <w:name w:val="heading 2"/>
    <w:basedOn w:val="2"/>
    <w:next w:val="1"/>
    <w:link w:val="166"/>
    <w:unhideWhenUsed/>
    <w:qFormat/>
    <w:uiPriority w:val="9"/>
    <w:pPr>
      <w:jc w:val="left"/>
      <w:outlineLvl w:val="1"/>
    </w:pPr>
  </w:style>
  <w:style w:type="paragraph" w:styleId="4">
    <w:name w:val="heading 3"/>
    <w:basedOn w:val="1"/>
    <w:next w:val="1"/>
    <w:link w:val="167"/>
    <w:unhideWhenUsed/>
    <w:qFormat/>
    <w:uiPriority w:val="9"/>
    <w:pPr>
      <w:keepNext/>
      <w:keepLines/>
      <w:spacing w:before="160" w:after="80"/>
      <w:outlineLvl w:val="2"/>
    </w:pPr>
    <w:rPr>
      <w:rFonts w:ascii="Arial" w:hAnsi="Arial" w:eastAsia="Arial" w:cs="Arial"/>
      <w:color w:val="2E75B6" w:themeColor="accent1" w:themeShade="BF"/>
      <w:sz w:val="28"/>
      <w:szCs w:val="28"/>
    </w:rPr>
  </w:style>
  <w:style w:type="paragraph" w:styleId="5">
    <w:name w:val="heading 4"/>
    <w:basedOn w:val="1"/>
    <w:next w:val="1"/>
    <w:link w:val="168"/>
    <w:unhideWhenUsed/>
    <w:qFormat/>
    <w:uiPriority w:val="9"/>
    <w:pPr>
      <w:keepNext/>
      <w:keepLines/>
      <w:spacing w:before="80" w:after="40"/>
      <w:outlineLvl w:val="3"/>
    </w:pPr>
    <w:rPr>
      <w:rFonts w:ascii="Arial" w:hAnsi="Arial" w:eastAsia="Arial" w:cs="Arial"/>
      <w:i/>
      <w:iCs/>
      <w:color w:val="2E75B6" w:themeColor="accent1" w:themeShade="BF"/>
    </w:rPr>
  </w:style>
  <w:style w:type="paragraph" w:styleId="6">
    <w:name w:val="heading 5"/>
    <w:basedOn w:val="1"/>
    <w:next w:val="1"/>
    <w:link w:val="169"/>
    <w:unhideWhenUsed/>
    <w:qFormat/>
    <w:uiPriority w:val="9"/>
    <w:pPr>
      <w:keepNext/>
      <w:keepLines/>
      <w:spacing w:before="80" w:after="40"/>
      <w:outlineLvl w:val="4"/>
    </w:pPr>
    <w:rPr>
      <w:rFonts w:ascii="Arial" w:hAnsi="Arial" w:eastAsia="Arial" w:cs="Arial"/>
      <w:color w:val="2E75B6" w:themeColor="accent1" w:themeShade="BF"/>
    </w:rPr>
  </w:style>
  <w:style w:type="paragraph" w:styleId="7">
    <w:name w:val="heading 6"/>
    <w:basedOn w:val="1"/>
    <w:next w:val="1"/>
    <w:link w:val="170"/>
    <w:unhideWhenUsed/>
    <w:qFormat/>
    <w:uiPriority w:val="9"/>
    <w:pPr>
      <w:keepNext/>
      <w:keepLines/>
      <w:spacing w:before="40" w:after="0"/>
      <w:outlineLvl w:val="5"/>
    </w:pPr>
    <w:rPr>
      <w:rFonts w:ascii="Arial" w:hAnsi="Arial" w:eastAsia="Arial" w:cs="Arial"/>
      <w:i/>
      <w:iCs/>
      <w:color w:val="595959" w:themeColor="text1" w:themeTint="A6"/>
      <w14:textFill>
        <w14:solidFill>
          <w14:schemeClr w14:val="tx1">
            <w14:lumMod w14:val="65000"/>
            <w14:lumOff w14:val="35000"/>
          </w14:schemeClr>
        </w14:solidFill>
      </w14:textFill>
    </w:rPr>
  </w:style>
  <w:style w:type="paragraph" w:styleId="8">
    <w:name w:val="heading 7"/>
    <w:basedOn w:val="1"/>
    <w:next w:val="1"/>
    <w:link w:val="171"/>
    <w:unhideWhenUsed/>
    <w:qFormat/>
    <w:uiPriority w:val="9"/>
    <w:pPr>
      <w:keepNext/>
      <w:keepLines/>
      <w:spacing w:before="40" w:after="0"/>
      <w:outlineLvl w:val="6"/>
    </w:pPr>
    <w:rPr>
      <w:rFonts w:ascii="Arial" w:hAnsi="Arial" w:eastAsia="Arial" w:cs="Arial"/>
      <w:color w:val="595959" w:themeColor="text1" w:themeTint="A6"/>
      <w14:textFill>
        <w14:solidFill>
          <w14:schemeClr w14:val="tx1">
            <w14:lumMod w14:val="65000"/>
            <w14:lumOff w14:val="35000"/>
          </w14:schemeClr>
        </w14:solidFill>
      </w14:textFill>
    </w:rPr>
  </w:style>
  <w:style w:type="paragraph" w:styleId="9">
    <w:name w:val="heading 8"/>
    <w:basedOn w:val="1"/>
    <w:next w:val="1"/>
    <w:link w:val="172"/>
    <w:unhideWhenUsed/>
    <w:qFormat/>
    <w:uiPriority w:val="9"/>
    <w:pPr>
      <w:keepNext/>
      <w:keepLines/>
      <w:spacing w:after="0"/>
      <w:outlineLvl w:val="7"/>
    </w:pPr>
    <w:rPr>
      <w:rFonts w:ascii="Arial" w:hAnsi="Arial" w:eastAsia="Arial" w:cs="Arial"/>
      <w:i/>
      <w:iCs/>
      <w:color w:val="262626" w:themeColor="text1" w:themeTint="D9"/>
      <w14:textFill>
        <w14:solidFill>
          <w14:schemeClr w14:val="tx1">
            <w14:lumMod w14:val="85000"/>
            <w14:lumOff w14:val="15000"/>
          </w14:schemeClr>
        </w14:solidFill>
      </w14:textFill>
    </w:rPr>
  </w:style>
  <w:style w:type="paragraph" w:styleId="10">
    <w:name w:val="heading 9"/>
    <w:basedOn w:val="1"/>
    <w:next w:val="1"/>
    <w:link w:val="173"/>
    <w:unhideWhenUsed/>
    <w:qFormat/>
    <w:uiPriority w:val="9"/>
    <w:pPr>
      <w:keepNext/>
      <w:keepLines/>
      <w:spacing w:after="0"/>
      <w:outlineLvl w:val="8"/>
    </w:pPr>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default="1" w:styleId="11">
    <w:name w:val="Default Paragraph Font"/>
    <w:semiHidden/>
    <w:unhideWhenUsed/>
    <w:uiPriority w:val="1"/>
  </w:style>
  <w:style w:type="table" w:default="1" w:styleId="12">
    <w:name w:val="Normal Table"/>
    <w:semiHidden/>
    <w:unhideWhenUsed/>
    <w:uiPriority w:val="99"/>
    <w:tblPr>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13">
    <w:name w:val="caption"/>
    <w:basedOn w:val="1"/>
    <w:next w:val="1"/>
    <w:unhideWhenUsed/>
    <w:qFormat/>
    <w:uiPriority w:val="35"/>
    <w:pPr>
      <w:spacing w:after="200" w:line="240" w:lineRule="auto"/>
    </w:pPr>
    <w:rPr>
      <w:i/>
      <w:iCs/>
      <w:color w:val="44546A" w:themeColor="text2"/>
      <w:sz w:val="18"/>
      <w:szCs w:val="18"/>
      <w14:textFill>
        <w14:solidFill>
          <w14:schemeClr w14:val="tx2"/>
        </w14:solidFill>
      </w14:textFill>
    </w:rPr>
  </w:style>
  <w:style w:type="character" w:styleId="14">
    <w:name w:val="Emphasis"/>
    <w:basedOn w:val="11"/>
    <w:qFormat/>
    <w:uiPriority w:val="20"/>
    <w:rPr>
      <w:i/>
      <w:iCs/>
    </w:rPr>
  </w:style>
  <w:style w:type="character" w:styleId="15">
    <w:name w:val="endnote reference"/>
    <w:basedOn w:val="11"/>
    <w:semiHidden/>
    <w:unhideWhenUsed/>
    <w:uiPriority w:val="99"/>
    <w:rPr>
      <w:vertAlign w:val="superscript"/>
    </w:rPr>
  </w:style>
  <w:style w:type="paragraph" w:styleId="16">
    <w:name w:val="endnote text"/>
    <w:basedOn w:val="1"/>
    <w:link w:val="188"/>
    <w:semiHidden/>
    <w:unhideWhenUsed/>
    <w:uiPriority w:val="99"/>
    <w:pPr>
      <w:spacing w:after="0" w:line="240" w:lineRule="auto"/>
    </w:pPr>
    <w:rPr>
      <w:sz w:val="20"/>
      <w:szCs w:val="20"/>
    </w:rPr>
  </w:style>
  <w:style w:type="character" w:styleId="17">
    <w:name w:val="FollowedHyperlink"/>
    <w:basedOn w:val="11"/>
    <w:semiHidden/>
    <w:unhideWhenUsed/>
    <w:uiPriority w:val="99"/>
    <w:rPr>
      <w:color w:val="954F72" w:themeColor="followedHyperlink"/>
      <w:u w:val="single"/>
      <w14:textFill>
        <w14:solidFill>
          <w14:schemeClr w14:val="folHlink"/>
        </w14:solidFill>
      </w14:textFill>
    </w:rPr>
  </w:style>
  <w:style w:type="paragraph" w:styleId="18">
    <w:name w:val="footer"/>
    <w:basedOn w:val="1"/>
    <w:link w:val="186"/>
    <w:unhideWhenUsed/>
    <w:uiPriority w:val="99"/>
    <w:pPr>
      <w:tabs>
        <w:tab w:val="center" w:pos="4844"/>
        <w:tab w:val="right" w:pos="9689"/>
      </w:tabs>
      <w:spacing w:after="0" w:line="240" w:lineRule="auto"/>
    </w:pPr>
  </w:style>
  <w:style w:type="character" w:styleId="19">
    <w:name w:val="footnote reference"/>
    <w:basedOn w:val="11"/>
    <w:semiHidden/>
    <w:unhideWhenUsed/>
    <w:uiPriority w:val="99"/>
    <w:rPr>
      <w:vertAlign w:val="superscript"/>
    </w:rPr>
  </w:style>
  <w:style w:type="paragraph" w:styleId="20">
    <w:name w:val="footnote text"/>
    <w:basedOn w:val="1"/>
    <w:link w:val="187"/>
    <w:semiHidden/>
    <w:unhideWhenUsed/>
    <w:uiPriority w:val="99"/>
    <w:pPr>
      <w:spacing w:after="0" w:line="240" w:lineRule="auto"/>
    </w:pPr>
    <w:rPr>
      <w:sz w:val="20"/>
      <w:szCs w:val="20"/>
    </w:rPr>
  </w:style>
  <w:style w:type="paragraph" w:styleId="21">
    <w:name w:val="header"/>
    <w:basedOn w:val="1"/>
    <w:link w:val="185"/>
    <w:unhideWhenUsed/>
    <w:uiPriority w:val="99"/>
    <w:pPr>
      <w:tabs>
        <w:tab w:val="center" w:pos="4844"/>
        <w:tab w:val="right" w:pos="9689"/>
      </w:tabs>
      <w:spacing w:after="0" w:line="240" w:lineRule="auto"/>
    </w:pPr>
  </w:style>
  <w:style w:type="paragraph" w:styleId="22">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23">
    <w:name w:val="Hyperlink"/>
    <w:basedOn w:val="11"/>
    <w:unhideWhenUsed/>
    <w:uiPriority w:val="99"/>
    <w:rPr>
      <w:color w:val="0563C1" w:themeColor="hyperlink"/>
      <w:u w:val="single"/>
      <w14:textFill>
        <w14:solidFill>
          <w14:schemeClr w14:val="hlink"/>
        </w14:solidFill>
      </w14:textFill>
    </w:rPr>
  </w:style>
  <w:style w:type="paragraph" w:styleId="24">
    <w:name w:val="Normal (Web)"/>
    <w:semiHidden/>
    <w:unhideWhenUsed/>
    <w:uiPriority w:val="99"/>
    <w:pPr>
      <w:spacing w:before="0" w:beforeAutospacing="1" w:after="0" w:afterAutospacing="1"/>
      <w:ind w:left="0" w:right="0"/>
      <w:jc w:val="left"/>
    </w:pPr>
    <w:rPr>
      <w:kern w:val="0"/>
      <w:sz w:val="24"/>
      <w:szCs w:val="24"/>
      <w:lang w:val="en-US" w:eastAsia="zh-CN" w:bidi="ar"/>
    </w:rPr>
  </w:style>
  <w:style w:type="character" w:styleId="25">
    <w:name w:val="Strong"/>
    <w:basedOn w:val="11"/>
    <w:qFormat/>
    <w:uiPriority w:val="22"/>
    <w:rPr>
      <w:b/>
      <w:bCs/>
    </w:rPr>
  </w:style>
  <w:style w:type="paragraph" w:styleId="26">
    <w:name w:val="Subtitle"/>
    <w:basedOn w:val="1"/>
    <w:next w:val="1"/>
    <w:link w:val="175"/>
    <w:qFormat/>
    <w:uiPriority w:val="11"/>
    <w:rPr>
      <w:color w:val="595959" w:themeColor="text1" w:themeTint="A6"/>
      <w:spacing w:val="15"/>
      <w:sz w:val="28"/>
      <w:szCs w:val="28"/>
      <w14:textFill>
        <w14:solidFill>
          <w14:schemeClr w14:val="tx1">
            <w14:lumMod w14:val="65000"/>
            <w14:lumOff w14:val="35000"/>
          </w14:schemeClr>
        </w14:solidFill>
      </w14:textFill>
    </w:rPr>
  </w:style>
  <w:style w:type="table" w:styleId="27">
    <w:name w:val="Table Grid"/>
    <w:basedOn w:val="12"/>
    <w:qFormat/>
    <w:uiPriority w:val="59"/>
    <w:pPr>
      <w:spacing w:after="0" w:line="240" w:lineRule="auto"/>
    </w:p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paragraph" w:styleId="28">
    <w:name w:val="table of figures"/>
    <w:basedOn w:val="1"/>
    <w:next w:val="1"/>
    <w:unhideWhenUsed/>
    <w:uiPriority w:val="99"/>
    <w:pPr>
      <w:spacing w:after="0" w:afterAutospacing="0"/>
    </w:pPr>
  </w:style>
  <w:style w:type="paragraph" w:styleId="29">
    <w:name w:val="Title"/>
    <w:basedOn w:val="1"/>
    <w:next w:val="1"/>
    <w:link w:val="174"/>
    <w:qFormat/>
    <w:uiPriority w:val="10"/>
    <w:pPr>
      <w:spacing w:after="80" w:line="240" w:lineRule="auto"/>
      <w:contextualSpacing/>
    </w:pPr>
    <w:rPr>
      <w:rFonts w:ascii="Arial" w:hAnsi="Arial" w:eastAsia="Arial" w:cs="Arial"/>
      <w:spacing w:val="-10"/>
      <w:sz w:val="56"/>
      <w:szCs w:val="56"/>
    </w:rPr>
  </w:style>
  <w:style w:type="paragraph" w:styleId="30">
    <w:name w:val="toc 1"/>
    <w:basedOn w:val="1"/>
    <w:next w:val="1"/>
    <w:unhideWhenUsed/>
    <w:uiPriority w:val="39"/>
    <w:pPr>
      <w:spacing w:after="100"/>
    </w:pPr>
  </w:style>
  <w:style w:type="paragraph" w:styleId="31">
    <w:name w:val="toc 2"/>
    <w:basedOn w:val="1"/>
    <w:next w:val="1"/>
    <w:unhideWhenUsed/>
    <w:uiPriority w:val="39"/>
    <w:pPr>
      <w:spacing w:after="100"/>
      <w:ind w:left="220"/>
    </w:pPr>
  </w:style>
  <w:style w:type="paragraph" w:styleId="32">
    <w:name w:val="toc 3"/>
    <w:basedOn w:val="1"/>
    <w:next w:val="1"/>
    <w:unhideWhenUsed/>
    <w:uiPriority w:val="39"/>
    <w:pPr>
      <w:spacing w:after="100"/>
      <w:ind w:left="440"/>
    </w:pPr>
  </w:style>
  <w:style w:type="paragraph" w:styleId="33">
    <w:name w:val="toc 4"/>
    <w:basedOn w:val="1"/>
    <w:next w:val="1"/>
    <w:unhideWhenUsed/>
    <w:uiPriority w:val="39"/>
    <w:pPr>
      <w:spacing w:after="100"/>
      <w:ind w:left="660"/>
    </w:pPr>
  </w:style>
  <w:style w:type="paragraph" w:styleId="34">
    <w:name w:val="toc 5"/>
    <w:basedOn w:val="1"/>
    <w:next w:val="1"/>
    <w:unhideWhenUsed/>
    <w:uiPriority w:val="39"/>
    <w:pPr>
      <w:spacing w:after="100"/>
      <w:ind w:left="880"/>
    </w:pPr>
  </w:style>
  <w:style w:type="paragraph" w:styleId="35">
    <w:name w:val="toc 6"/>
    <w:basedOn w:val="1"/>
    <w:next w:val="1"/>
    <w:unhideWhenUsed/>
    <w:uiPriority w:val="39"/>
    <w:pPr>
      <w:spacing w:after="100"/>
      <w:ind w:left="1100"/>
    </w:pPr>
  </w:style>
  <w:style w:type="paragraph" w:styleId="36">
    <w:name w:val="toc 7"/>
    <w:basedOn w:val="1"/>
    <w:next w:val="1"/>
    <w:unhideWhenUsed/>
    <w:uiPriority w:val="39"/>
    <w:pPr>
      <w:spacing w:after="100"/>
      <w:ind w:left="1320"/>
    </w:pPr>
  </w:style>
  <w:style w:type="paragraph" w:styleId="37">
    <w:name w:val="toc 8"/>
    <w:basedOn w:val="1"/>
    <w:next w:val="1"/>
    <w:unhideWhenUsed/>
    <w:uiPriority w:val="39"/>
    <w:pPr>
      <w:spacing w:after="100"/>
      <w:ind w:left="1540"/>
    </w:pPr>
  </w:style>
  <w:style w:type="paragraph" w:styleId="38">
    <w:name w:val="toc 9"/>
    <w:basedOn w:val="1"/>
    <w:next w:val="1"/>
    <w:unhideWhenUsed/>
    <w:uiPriority w:val="39"/>
    <w:pPr>
      <w:spacing w:after="100"/>
      <w:ind w:left="1760"/>
    </w:pPr>
  </w:style>
  <w:style w:type="character" w:styleId="39">
    <w:name w:val="Placeholder Text"/>
    <w:basedOn w:val="11"/>
    <w:semiHidden/>
    <w:uiPriority w:val="99"/>
    <w:rPr>
      <w:color w:val="666666"/>
    </w:rPr>
  </w:style>
  <w:style w:type="table" w:customStyle="1" w:styleId="40">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tblPr/>
    </w:tblStylePr>
    <w:tblStylePr w:type="lastRow">
      <w:tblPr/>
    </w:tblStylePr>
    <w:tblStylePr w:type="firstCol">
      <w:tblPr/>
    </w:tblStylePr>
    <w:tblStylePr w:type="lastCol">
      <w:tblPr/>
    </w:tblStylePr>
    <w:tblStylePr w:type="band1Vert">
      <w:tblPr/>
    </w:tblStylePr>
    <w:tblStylePr w:type="band2Vert">
      <w:tblPr/>
    </w:tblStylePr>
    <w:tblStylePr w:type="band1Horz">
      <w:tbl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1">
    <w:name w:val="Plain Table 1"/>
    <w:basedOn w:val="12"/>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tblStylePr w:type="firstRow">
      <w:rPr>
        <w:rFonts w:ascii="Arial" w:hAnsi="Arial"/>
        <w:b/>
        <w:color w:val="404040"/>
        <w:sz w:val="22"/>
      </w:rPr>
      <w:tbl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shd w:val="clear" w:color="F1F1F1" w:themeColor="text1" w:themeTint="0D" w:fill="F1F1F1" w:themeFill="text1" w:themeFillTint="0D"/>
      </w:tcPr>
    </w:tblStylePr>
    <w:tblStylePr w:type="band2Vert">
      <w:tblPr/>
    </w:tblStylePr>
    <w:tblStylePr w:type="band1Horz">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2">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blPr/>
      <w:tcPr>
        <w:tcBorders>
          <w:top w:val="single" w:color="000000" w:themeColor="text1" w:sz="4" w:space="0"/>
          <w:bottom w:val="single" w:color="000000" w:themeColor="text1" w:sz="4" w:space="0"/>
        </w:tcBorders>
      </w:tcPr>
    </w:tblStylePr>
    <w:tblStylePr w:type="lastRow">
      <w:rPr>
        <w:rFonts w:ascii="Arial" w:hAnsi="Arial"/>
        <w:b/>
        <w:color w:val="404040"/>
        <w:sz w:val="22"/>
      </w:rPr>
      <w:tbl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tblPr/>
      <w:tcPr>
        <w:tcBorders>
          <w:left w:val="single" w:color="000000" w:themeColor="text1" w:sz="4" w:space="0"/>
          <w:right w:val="single" w:color="000000" w:themeColor="text1" w:sz="4" w:space="0"/>
        </w:tcBorders>
      </w:tcPr>
    </w:tblStylePr>
    <w:tblStylePr w:type="band2Vert">
      <w:tblPr/>
      <w:tcPr>
        <w:tcBorders>
          <w:left w:val="single" w:color="000000" w:themeColor="text1" w:sz="4" w:space="0"/>
          <w:right w:val="single" w:color="000000" w:themeColor="text1" w:sz="4" w:space="0"/>
        </w:tcBorders>
      </w:tcPr>
    </w:tblStylePr>
    <w:tblStylePr w:type="band1Horz">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3">
    <w:name w:val="Plain Table 3"/>
    <w:basedOn w:val="12"/>
    <w:qFormat/>
    <w:uiPriority w:val="99"/>
    <w:pPr>
      <w:spacing w:after="0" w:line="240" w:lineRule="auto"/>
    </w:pPr>
    <w:tblPr/>
    <w:tblStylePr w:type="firstRow">
      <w:rPr>
        <w:b/>
        <w:caps/>
        <w:color w:val="404040"/>
      </w:rPr>
      <w:tblPr/>
      <w:tcPr>
        <w:tcBorders>
          <w:top w:val="nil"/>
          <w:left w:val="nil"/>
          <w:bottom w:val="single" w:color="404040" w:sz="4" w:space="0"/>
          <w:right w:val="nil"/>
        </w:tcBorders>
      </w:tcPr>
    </w:tblStylePr>
    <w:tblStylePr w:type="lastRow">
      <w:rPr>
        <w:b/>
        <w:caps/>
        <w:color w:val="404040"/>
      </w:rPr>
      <w:tblPr/>
    </w:tblStylePr>
    <w:tblStylePr w:type="firstCol">
      <w:rPr>
        <w:b/>
        <w:caps/>
        <w:color w:val="404040"/>
      </w:rPr>
      <w:tblPr/>
      <w:tcPr>
        <w:tcBorders>
          <w:top w:val="nil"/>
          <w:left w:val="nil"/>
          <w:bottom w:val="nil"/>
          <w:right w:val="single" w:color="404040" w:sz="4" w:space="0"/>
        </w:tcBorders>
      </w:tcPr>
    </w:tblStylePr>
    <w:tblStylePr w:type="lastCol">
      <w:rPr>
        <w:b/>
        <w:caps/>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4">
    <w:name w:val="Plain Table 4"/>
    <w:basedOn w:val="12"/>
    <w:qFormat/>
    <w:uiPriority w:val="99"/>
    <w:pPr>
      <w:spacing w:after="0" w:line="240" w:lineRule="auto"/>
    </w:pPr>
    <w:tblPr/>
    <w:tblStylePr w:type="firstRow">
      <w:rPr>
        <w:b/>
        <w:color w:val="404040"/>
      </w:rPr>
      <w:tbl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5">
    <w:name w:val="Plain Table 5"/>
    <w:basedOn w:val="12"/>
    <w:qFormat/>
    <w:uiPriority w:val="99"/>
    <w:pPr>
      <w:spacing w:after="0" w:line="240" w:lineRule="auto"/>
    </w:pPr>
    <w:tblPr/>
    <w:tblStylePr w:type="firstRow">
      <w:rPr>
        <w:i/>
        <w:color w:val="404040"/>
      </w:rPr>
      <w:tblPr/>
      <w:tcPr>
        <w:tcBorders>
          <w:left w:val="nil"/>
          <w:bottom w:val="single" w:color="404040" w:sz="4" w:space="0"/>
          <w:right w:val="nil"/>
        </w:tcBorders>
        <w:shd w:val="clear" w:color="FFFFFF" w:fill="auto"/>
      </w:tcPr>
    </w:tblStylePr>
    <w:tblStylePr w:type="lastRow">
      <w:rPr>
        <w:i/>
        <w:color w:val="404040"/>
      </w:rPr>
      <w:tblPr/>
      <w:tcPr>
        <w:tcBorders>
          <w:top w:val="single" w:color="404040" w:sz="4" w:space="0"/>
          <w:left w:val="nil"/>
          <w:right w:val="nil"/>
        </w:tcBorders>
        <w:shd w:val="clear" w:color="FFFFFF" w:fill="auto"/>
      </w:tcPr>
    </w:tblStylePr>
    <w:tblStylePr w:type="firstCol">
      <w:pPr>
        <w:jc w:val="right"/>
      </w:pPr>
      <w:rPr>
        <w:i/>
        <w:color w:val="404040"/>
      </w:rPr>
      <w:tblPr/>
      <w:tcPr>
        <w:tcBorders>
          <w:right w:val="single" w:color="404040" w:sz="4" w:space="0"/>
        </w:tcBorders>
        <w:shd w:val="clear" w:color="FFFFFF" w:fill="auto"/>
      </w:tcPr>
    </w:tblStylePr>
    <w:tblStylePr w:type="lastCol">
      <w:rPr>
        <w:i/>
        <w:color w:val="404040"/>
      </w:rPr>
      <w:tblPr/>
      <w:tcPr>
        <w:tcBorders>
          <w:left w:val="single" w:color="404040" w:sz="4" w:space="0"/>
        </w:tcBorders>
        <w:shd w:val="clear" w:color="FFFFFF" w:fill="auto"/>
      </w:tcPr>
    </w:tblStylePr>
    <w:tblStylePr w:type="band1Vert">
      <w:rPr>
        <w:rFonts w:ascii="Arial" w:hAnsi="Arial"/>
        <w:color w:val="404040"/>
        <w:sz w:val="22"/>
      </w:rPr>
      <w:tblPr/>
      <w:tcPr>
        <w:shd w:val="clear" w:color="F1F1F1" w:themeColor="text1" w:themeTint="0D" w:fill="F1F1F1" w:themeFill="text1" w:themeFillTint="0D"/>
      </w:tcPr>
    </w:tblStylePr>
    <w:tblStylePr w:type="band2Vert">
      <w:tblPr/>
    </w:tblStylePr>
    <w:tblStylePr w:type="band1Horz">
      <w:rPr>
        <w:rFonts w:ascii="Arial" w:hAnsi="Arial"/>
        <w:color w:val="404040"/>
        <w:sz w:val="22"/>
      </w:rPr>
      <w:tblPr/>
      <w:tcPr>
        <w:shd w:val="clear" w:color="F1F1F1" w:themeColor="text1" w:themeTint="0D" w:fill="F1F1F1" w:themeFill="text1" w:themeFillTint="0D"/>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6">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blPr/>
      <w:tcPr>
        <w:tcBorders>
          <w:bottom w:val="single" w:color="696969" w:themeColor="tex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7">
    <w:name w:val="Grid Table 1 Light - Accent 1"/>
    <w:basedOn w:val="12"/>
    <w:qFormat/>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b/>
        <w:color w:val="404040"/>
      </w:rPr>
      <w:tblPr/>
      <w:tcPr>
        <w:tcBorders>
          <w:bottom w:val="single" w:color="9FC4E6" w:themeColor="accent1"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8">
    <w:name w:val="Grid Table 1 Light - Accent 2"/>
    <w:basedOn w:val="12"/>
    <w:qFormat/>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b/>
        <w:color w:val="404040"/>
      </w:rPr>
      <w:tblPr/>
      <w:tcPr>
        <w:tcBorders>
          <w:bottom w:val="single" w:color="F4B386" w:themeColor="accent2"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49">
    <w:name w:val="Grid Table 1 Light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b/>
        <w:color w:val="404040"/>
      </w:rPr>
      <w:tblPr/>
      <w:tcPr>
        <w:tcBorders>
          <w:bottom w:val="single" w:color="CACACA" w:themeColor="accent3"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0">
    <w:name w:val="Grid Table 1 Light - Accent 4"/>
    <w:basedOn w:val="12"/>
    <w:qFormat/>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b/>
        <w:color w:val="404040"/>
      </w:rPr>
      <w:tblPr/>
      <w:tcPr>
        <w:tcBorders>
          <w:bottom w:val="single" w:color="FFDA69" w:themeColor="accent4"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1">
    <w:name w:val="Grid Table 1 Light - Accent 5"/>
    <w:basedOn w:val="12"/>
    <w:qFormat/>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b/>
        <w:color w:val="404040"/>
      </w:rPr>
      <w:tblPr/>
      <w:tcPr>
        <w:tcBorders>
          <w:bottom w:val="single" w:color="91ACDC" w:themeColor="accent5"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2">
    <w:name w:val="Grid Table 1 Light - Accent 6"/>
    <w:basedOn w:val="12"/>
    <w:qFormat/>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b/>
        <w:color w:val="404040"/>
      </w:rPr>
      <w:tblPr/>
      <w:tcPr>
        <w:tcBorders>
          <w:bottom w:val="single" w:color="AAD190" w:themeColor="accent6" w:themeTint="95" w:sz="12" w:space="0"/>
        </w:tcBorders>
      </w:tcPr>
    </w:tblStylePr>
    <w:tblStylePr w:type="lastRow">
      <w:rPr>
        <w:b/>
        <w:color w:val="404040"/>
      </w:rPr>
      <w:tblPr/>
    </w:tblStylePr>
    <w:tblStylePr w:type="firstCol">
      <w:rPr>
        <w:b/>
        <w:color w:val="404040"/>
      </w:rPr>
      <w:tblPr/>
    </w:tblStylePr>
    <w:tblStylePr w:type="lastCol">
      <w:rPr>
        <w:b/>
        <w:color w:val="404040"/>
      </w:rPr>
      <w:tblPr/>
    </w:tblStylePr>
    <w:tblStylePr w:type="band1Vert">
      <w:tblPr/>
    </w:tblStylePr>
    <w:tblStylePr w:type="band2Vert">
      <w:tbl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3">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single" w:color="696969" w:themeColor="text1" w:themeTint="95" w:sz="12" w:space="0"/>
          <w:right w:val="nil"/>
        </w:tcBorders>
        <w:shd w:val="clear" w:color="FFFFFF" w:fill="auto"/>
      </w:tcPr>
    </w:tblStylePr>
    <w:tblStylePr w:type="lastRow">
      <w:rPr>
        <w:b/>
        <w:color w:val="404040"/>
      </w:rPr>
      <w:tblPr/>
      <w:tcPr>
        <w:tcBorders>
          <w:top w:val="single" w:color="696969" w:themeColor="text1" w:themeTint="9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4">
    <w:name w:val="Grid Table 2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blPr/>
      <w:tcPr>
        <w:tcBorders>
          <w:top w:val="nil"/>
          <w:left w:val="nil"/>
          <w:bottom w:val="single" w:color="68A3D8" w:themeColor="accent1" w:themeTint="EA" w:sz="12" w:space="0"/>
          <w:right w:val="nil"/>
        </w:tcBorders>
        <w:shd w:val="clear" w:color="FFFFFF" w:fill="auto"/>
      </w:tcPr>
    </w:tblStylePr>
    <w:tblStylePr w:type="lastRow">
      <w:rPr>
        <w:b/>
        <w:color w:val="404040"/>
      </w:rPr>
      <w:tblPr/>
      <w:tcPr>
        <w:tcBorders>
          <w:top w:val="single" w:color="68A3D8" w:themeColor="accent1" w:themeTint="E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DEAF6" w:themeColor="accent1" w:themeTint="34" w:fill="DDEAF6" w:themeFill="accent1" w:themeFillTint="34"/>
      </w:tcPr>
    </w:tblStylePr>
    <w:tblStylePr w:type="band2Vert">
      <w:tblPr/>
    </w:tblStylePr>
    <w:tblStylePr w:type="band1Horz">
      <w:rPr>
        <w:rFonts w:ascii="Arial" w:hAnsi="Arial"/>
        <w:color w:val="404040"/>
        <w:sz w:val="22"/>
      </w:rPr>
      <w:tblPr/>
      <w:tcPr>
        <w:shd w:val="clear" w:color="DDEAF6" w:themeColor="accent1" w:themeTint="34" w:fill="DDEAF6"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5">
    <w:name w:val="Grid Table 2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blPr/>
      <w:tcPr>
        <w:tcBorders>
          <w:top w:val="nil"/>
          <w:left w:val="nil"/>
          <w:bottom w:val="single" w:color="F4B285" w:themeColor="accent2" w:themeTint="97" w:sz="12" w:space="0"/>
          <w:right w:val="nil"/>
        </w:tcBorders>
        <w:shd w:val="clear" w:color="FFFFFF" w:fill="auto"/>
      </w:tcPr>
    </w:tblStylePr>
    <w:tblStylePr w:type="lastRow">
      <w:rPr>
        <w:b/>
        <w:color w:val="404040"/>
      </w:rPr>
      <w:tblPr/>
      <w:tcPr>
        <w:tcBorders>
          <w:top w:val="single" w:color="F4B285" w:themeColor="accent2" w:themeTint="97"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6">
    <w:name w:val="Grid Table 2 - Accent 3"/>
    <w:basedOn w:val="12"/>
    <w:qFormat/>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il"/>
          <w:left w:val="nil"/>
          <w:bottom w:val="single" w:color="A5A5A5" w:themeColor="accent3" w:themeTint="FE" w:sz="12" w:space="0"/>
          <w:right w:val="nil"/>
        </w:tcBorders>
        <w:shd w:val="clear" w:color="FFFFFF" w:fill="auto"/>
      </w:tcPr>
    </w:tblStylePr>
    <w:tblStylePr w:type="lastRow">
      <w:rPr>
        <w:b/>
        <w:color w:val="404040"/>
      </w:rPr>
      <w:tblPr/>
      <w:tcPr>
        <w:tcBorders>
          <w:top w:val="single" w:color="A5A5A5" w:themeColor="accent3" w:themeTint="FE"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7">
    <w:name w:val="Grid Table 2 - Accent 4"/>
    <w:basedOn w:val="12"/>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blPr/>
      <w:tcPr>
        <w:tcBorders>
          <w:top w:val="nil"/>
          <w:left w:val="nil"/>
          <w:bottom w:val="single" w:color="FFD864" w:themeColor="accent4" w:themeTint="9A" w:sz="12" w:space="0"/>
          <w:right w:val="nil"/>
        </w:tcBorders>
        <w:shd w:val="clear" w:color="FFFFFF" w:fill="auto"/>
      </w:tcPr>
    </w:tblStylePr>
    <w:tblStylePr w:type="lastRow">
      <w:rPr>
        <w:b/>
        <w:color w:val="404040"/>
      </w:rPr>
      <w:tblPr/>
      <w:tcPr>
        <w:tcBorders>
          <w:top w:val="single" w:color="FFD864" w:themeColor="accent4" w:themeTint="9A"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8">
    <w:name w:val="Grid Table 2 - Accent 5"/>
    <w:basedOn w:val="12"/>
    <w:qFormat/>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il"/>
          <w:left w:val="nil"/>
          <w:bottom w:val="single" w:color="4472C4" w:themeColor="accent5" w:sz="12" w:space="0"/>
          <w:right w:val="nil"/>
        </w:tcBorders>
        <w:shd w:val="clear" w:color="FFFFFF" w:fill="auto"/>
      </w:tcPr>
    </w:tblStylePr>
    <w:tblStylePr w:type="lastRow">
      <w:rPr>
        <w:b/>
        <w:color w:val="404040"/>
      </w:rPr>
      <w:tblPr/>
      <w:tcPr>
        <w:tcBorders>
          <w:top w:val="single" w:color="4472C4" w:themeColor="accent5"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59">
    <w:name w:val="Grid Table 2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il"/>
          <w:left w:val="nil"/>
          <w:bottom w:val="single" w:color="70AD47" w:themeColor="accent6" w:sz="12" w:space="0"/>
          <w:right w:val="nil"/>
        </w:tcBorders>
        <w:shd w:val="clear" w:color="FFFFFF" w:fill="auto"/>
      </w:tcPr>
    </w:tblStylePr>
    <w:tblStylePr w:type="lastRow">
      <w:rPr>
        <w:b/>
        <w:color w:val="404040"/>
      </w:rPr>
      <w:tblPr/>
      <w:tcPr>
        <w:tcBorders>
          <w:top w:val="single" w:color="70AD47" w:themeColor="accent6" w:sz="4" w:space="0"/>
          <w:left w:val="nil"/>
          <w:bottom w:val="nil"/>
          <w:right w:val="nil"/>
        </w:tcBorders>
        <w:shd w:val="clear" w:color="FFFFFF" w:fill="auto"/>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0">
    <w:name w:val="Grid Table 3"/>
    <w:basedOn w:val="12"/>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1">
    <w:name w:val="Grid Table 3 - Accent 1"/>
    <w:basedOn w:val="12"/>
    <w:uiPriority w:val="99"/>
    <w:pPr>
      <w:spacing w:after="0" w:line="240" w:lineRule="auto"/>
    </w:pPr>
    <w:tblPr>
      <w:tblBorders>
        <w:bottom w:val="single" w:color="68A3D8" w:themeColor="accent1" w:themeTint="EA" w:sz="4" w:space="0"/>
        <w:insideH w:val="single" w:color="68A3D8" w:themeColor="accent1" w:themeTint="EA" w:sz="4" w:space="0"/>
        <w:insideV w:val="single" w:color="68A3D8" w:themeColor="accent1" w:themeTint="E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DEAF6" w:themeColor="accent1" w:themeTint="34" w:fill="DDEAF6" w:themeFill="accent1" w:themeFillTint="34"/>
      </w:tcPr>
    </w:tblStylePr>
    <w:tblStylePr w:type="band2Vert">
      <w:tblPr/>
    </w:tblStylePr>
    <w:tblStylePr w:type="band1Horz">
      <w:rPr>
        <w:rFonts w:ascii="Arial" w:hAnsi="Arial"/>
        <w:color w:val="404040"/>
        <w:sz w:val="22"/>
      </w:rPr>
      <w:tblPr/>
      <w:tcPr>
        <w:shd w:val="clear" w:color="DDEAF6" w:themeColor="accent1" w:themeTint="34" w:fill="DDEAF6" w:themeFill="accen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2">
    <w:name w:val="Grid Table 3 - Accent 2"/>
    <w:basedOn w:val="12"/>
    <w:uiPriority w:val="99"/>
    <w:pPr>
      <w:spacing w:after="0" w:line="240" w:lineRule="auto"/>
    </w:pPr>
    <w:tblPr>
      <w:tblBorders>
        <w:bottom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3">
    <w:name w:val="Grid Table 3 - Accent 3"/>
    <w:basedOn w:val="12"/>
    <w:uiPriority w:val="99"/>
    <w:pPr>
      <w:spacing w:after="0" w:line="240" w:lineRule="auto"/>
    </w:pPr>
    <w:tblPr>
      <w:tblBorders>
        <w:bottom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4">
    <w:name w:val="Grid Table 3 - Accent 4"/>
    <w:basedOn w:val="12"/>
    <w:qFormat/>
    <w:uiPriority w:val="99"/>
    <w:pPr>
      <w:spacing w:after="0" w:line="240" w:lineRule="auto"/>
    </w:pPr>
    <w:tblPr>
      <w:tblBorders>
        <w:bottom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5">
    <w:name w:val="Grid Table 3 - Accent 5"/>
    <w:basedOn w:val="12"/>
    <w:uiPriority w:val="99"/>
    <w:pPr>
      <w:spacing w:after="0" w:line="240" w:lineRule="auto"/>
    </w:pPr>
    <w:tblPr>
      <w:tblBorders>
        <w:bottom w:val="single" w:color="4472C4" w:themeColor="accent5" w:sz="4" w:space="0"/>
        <w:insideH w:val="single" w:color="4472C4" w:themeColor="accent5" w:sz="4" w:space="0"/>
        <w:insideV w:val="single" w:color="4472C4" w:themeColor="accent5"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6">
    <w:name w:val="Grid Table 3 - Accent 6"/>
    <w:basedOn w:val="12"/>
    <w:qFormat/>
    <w:uiPriority w:val="99"/>
    <w:pPr>
      <w:spacing w:after="0" w:line="240" w:lineRule="auto"/>
    </w:pPr>
    <w:tblPr>
      <w:tblBorders>
        <w:bottom w:val="single" w:color="70AD47" w:themeColor="accent6" w:sz="4" w:space="0"/>
        <w:insideH w:val="single" w:color="70AD47" w:themeColor="accent6" w:sz="4" w:space="0"/>
        <w:insideV w:val="single" w:color="70AD47" w:themeColor="accent6" w:sz="4" w:space="0"/>
      </w:tblBorders>
    </w:tblPr>
    <w:tblStylePr w:type="firstRow">
      <w:rPr>
        <w:b/>
        <w:color w:val="404040"/>
      </w:rPr>
      <w:tblPr/>
      <w:tcPr>
        <w:tcBorders>
          <w:top w:val="nil"/>
          <w:left w:val="nil"/>
          <w:bottom w:val="nil"/>
          <w:right w:val="nil"/>
        </w:tcBorders>
        <w:shd w:val="clear" w:color="FFFFFF" w:fill="auto"/>
      </w:tcPr>
    </w:tblStylePr>
    <w:tblStylePr w:type="lastRow">
      <w:rPr>
        <w:b/>
        <w:color w:val="404040"/>
      </w:rPr>
      <w:tblPr/>
      <w:tcPr>
        <w:tcBorders>
          <w:top w:val="nil"/>
          <w:left w:val="nil"/>
          <w:bottom w:val="nil"/>
          <w:right w:val="nil"/>
        </w:tcBorders>
        <w:shd w:val="clear" w:color="FFFFFF" w:fill="auto"/>
      </w:tcPr>
    </w:tblStylePr>
    <w:tblStylePr w:type="firstCol">
      <w:pPr>
        <w:jc w:val="right"/>
      </w:pPr>
      <w:rPr>
        <w:i/>
        <w:color w:val="404040"/>
      </w:rPr>
      <w:tblPr/>
      <w:tcPr>
        <w:tcBorders>
          <w:top w:val="nil"/>
          <w:left w:val="nil"/>
          <w:bottom w:val="nil"/>
          <w:right w:val="nil"/>
        </w:tcBorders>
        <w:shd w:val="clear" w:color="FFFFFF" w:fill="auto"/>
      </w:tcPr>
    </w:tblStylePr>
    <w:tblStylePr w:type="lastCol">
      <w:rPr>
        <w:i/>
        <w:color w:val="404040"/>
      </w:rPr>
      <w:tblPr/>
      <w:tcPr>
        <w:tcBorders>
          <w:top w:val="nil"/>
          <w:left w:val="nil"/>
          <w:bottom w:val="nil"/>
          <w:right w:val="nil"/>
        </w:tcBorders>
        <w:shd w:val="clear" w:color="FFFFFF" w:fill="auto"/>
      </w:tc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7">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bl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blPr/>
      <w:tcPr>
        <w:tcBorders>
          <w:top w:val="single" w:color="000000" w:themeColor="text1"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CACACA" w:themeColor="text1" w:themeTint="34" w:fill="CACACA" w:themeFill="text1" w:themeFillTint="34"/>
      </w:tcPr>
    </w:tblStylePr>
    <w:tblStylePr w:type="band2Vert">
      <w:tblPr/>
    </w:tblStylePr>
    <w:tblStylePr w:type="band1Horz">
      <w:rPr>
        <w:rFonts w:ascii="Arial" w:hAnsi="Arial"/>
        <w:color w:val="404040"/>
        <w:sz w:val="22"/>
      </w:rPr>
      <w:tblPr/>
      <w:tcPr>
        <w:shd w:val="clear" w:color="CACACA" w:themeColor="text1" w:themeTint="34" w:fill="CACACA" w:themeFill="text1"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8">
    <w:name w:val="Grid Table 4 - Accent 1"/>
    <w:basedOn w:val="12"/>
    <w:qFormat/>
    <w:uiPriority w:val="5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insideV w:val="single" w:color="A2C6E7" w:themeColor="accent1" w:themeTint="90" w:sz="4" w:space="0"/>
      </w:tblBorders>
    </w:tblPr>
    <w:tblStylePr w:type="firstRow">
      <w:rPr>
        <w:rFonts w:ascii="Arial" w:hAnsi="Arial"/>
        <w:b/>
        <w:color w:val="FFFFFF"/>
        <w:sz w:val="22"/>
      </w:rPr>
      <w:tblPr/>
      <w:tcPr>
        <w:tcBorders>
          <w:top w:val="single" w:color="68A3D8" w:themeColor="accent1" w:themeTint="EA" w:sz="4" w:space="0"/>
          <w:left w:val="single" w:color="68A3D8" w:themeColor="accent1" w:themeTint="EA" w:sz="4" w:space="0"/>
          <w:bottom w:val="single" w:color="68A3D8" w:themeColor="accent1" w:themeTint="EA" w:sz="4" w:space="0"/>
          <w:right w:val="single" w:color="68A3D8" w:themeColor="accent1" w:themeTint="EA" w:sz="4" w:space="0"/>
        </w:tcBorders>
        <w:shd w:val="clear" w:color="68A3D8" w:themeColor="accent1" w:themeTint="EA" w:fill="68A3D8" w:themeFill="accent1" w:themeFillTint="EA"/>
      </w:tcPr>
    </w:tblStylePr>
    <w:tblStylePr w:type="lastRow">
      <w:rPr>
        <w:b/>
        <w:color w:val="404040"/>
      </w:rPr>
      <w:tblPr/>
      <w:tcPr>
        <w:tcBorders>
          <w:top w:val="single" w:color="68A3D8" w:themeColor="accent1" w:themeTint="E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EEBF6" w:themeColor="accent1" w:themeTint="32" w:fill="DEEBF6" w:themeFill="accent1" w:themeFillTint="32"/>
      </w:tcPr>
    </w:tblStylePr>
    <w:tblStylePr w:type="band2Vert">
      <w:tblPr/>
    </w:tblStylePr>
    <w:tblStylePr w:type="band1Horz">
      <w:rPr>
        <w:rFonts w:ascii="Arial" w:hAnsi="Arial"/>
        <w:color w:val="404040"/>
        <w:sz w:val="22"/>
      </w:rPr>
      <w:tblPr/>
      <w:tcPr>
        <w:shd w:val="clear" w:color="DEEBF6" w:themeColor="accent1" w:themeTint="32" w:fill="DEEBF6" w:themeFill="accent1"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69">
    <w:name w:val="Grid Table 4 - Accent 2"/>
    <w:basedOn w:val="12"/>
    <w:qFormat/>
    <w:uiPriority w:val="5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insideV w:val="single" w:color="F4B58A" w:themeColor="accent2" w:themeTint="90" w:sz="4" w:space="0"/>
      </w:tblBorders>
    </w:tblPr>
    <w:tblStylePr w:type="firstRow">
      <w:rPr>
        <w:rFonts w:ascii="Arial" w:hAnsi="Arial"/>
        <w:b/>
        <w:color w:val="FFFFFF"/>
        <w:sz w:val="22"/>
      </w:rPr>
      <w:tblPr/>
      <w:tcPr>
        <w:tc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cBorders>
        <w:shd w:val="clear" w:color="F4B285" w:themeColor="accent2" w:themeTint="97" w:fill="F4B285" w:themeFill="accent2" w:themeFillTint="97"/>
      </w:tcPr>
    </w:tblStylePr>
    <w:tblStylePr w:type="lastRow">
      <w:rPr>
        <w:b/>
        <w:color w:val="404040"/>
      </w:rPr>
      <w:tblPr/>
      <w:tcPr>
        <w:tcBorders>
          <w:top w:val="single" w:color="F4B285" w:themeColor="accent2" w:themeTint="97"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BE5D6" w:themeColor="accent2" w:themeTint="32" w:fill="FBE5D6" w:themeFill="accent2" w:themeFillTint="32"/>
      </w:tcPr>
    </w:tblStylePr>
    <w:tblStylePr w:type="band2Vert">
      <w:tblPr/>
    </w:tblStylePr>
    <w:tblStylePr w:type="band1Horz">
      <w:rPr>
        <w:rFonts w:ascii="Arial" w:hAnsi="Arial"/>
        <w:color w:val="404040"/>
        <w:sz w:val="22"/>
      </w:rPr>
      <w:tblPr/>
      <w:tcPr>
        <w:shd w:val="clear" w:color="FBE5D6" w:themeColor="accent2" w:themeTint="32" w:fill="FBE5D6" w:themeFill="accent2" w:themeFillTint="32"/>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0">
    <w:name w:val="Grid Table 4 - Accent 3"/>
    <w:basedOn w:val="12"/>
    <w:qFormat/>
    <w:uiPriority w:val="5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insideV w:val="single" w:color="CCCCCC" w:themeColor="accent3" w:themeTint="90" w:sz="4" w:space="0"/>
      </w:tblBorders>
    </w:tblPr>
    <w:tblStylePr w:type="firstRow">
      <w:rPr>
        <w:rFonts w:ascii="Arial" w:hAnsi="Arial"/>
        <w:b/>
        <w:color w:val="FFFFFF"/>
        <w:sz w:val="22"/>
      </w:rPr>
      <w:tblPr/>
      <w:tcPr>
        <w:tc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tcBorders>
        <w:shd w:val="clear" w:color="A5A5A5" w:themeColor="accent3" w:themeTint="FE" w:fill="A5A5A5" w:themeFill="accent3" w:themeFillTint="FE"/>
      </w:tcPr>
    </w:tblStylePr>
    <w:tblStylePr w:type="lastRow">
      <w:rPr>
        <w:b/>
        <w:color w:val="404040"/>
      </w:rPr>
      <w:tblPr/>
      <w:tcPr>
        <w:tcBorders>
          <w:top w:val="single" w:color="A5A5A5" w:themeColor="accent3" w:themeTint="FE"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CECEC" w:themeColor="accent3" w:themeTint="34" w:fill="ECECEC" w:themeFill="accent3" w:themeFillTint="34"/>
      </w:tcPr>
    </w:tblStylePr>
    <w:tblStylePr w:type="band2Vert">
      <w:tblPr/>
    </w:tblStylePr>
    <w:tblStylePr w:type="band1Horz">
      <w:rPr>
        <w:rFonts w:ascii="Arial" w:hAnsi="Arial"/>
        <w:color w:val="404040"/>
        <w:sz w:val="22"/>
      </w:rPr>
      <w:tblPr/>
      <w:tcPr>
        <w:shd w:val="clear" w:color="ECECEC" w:themeColor="accent3" w:themeTint="34" w:fill="ECECEC" w:themeFill="accent3"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1">
    <w:name w:val="Grid Table 4 - Accent 4"/>
    <w:basedOn w:val="12"/>
    <w:qFormat/>
    <w:uiPriority w:val="5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insideV w:val="single" w:color="FFDB6E" w:themeColor="accent4" w:themeTint="90" w:sz="4" w:space="0"/>
      </w:tblBorders>
    </w:tblPr>
    <w:tblStylePr w:type="firstRow">
      <w:rPr>
        <w:rFonts w:ascii="Arial" w:hAnsi="Arial"/>
        <w:b/>
        <w:color w:val="FFFFFF"/>
        <w:sz w:val="22"/>
      </w:rPr>
      <w:tblPr/>
      <w:tcPr>
        <w:tc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cBorders>
        <w:shd w:val="clear" w:color="FFD864" w:themeColor="accent4" w:themeTint="9A" w:fill="FFD864" w:themeFill="accent4" w:themeFillTint="9A"/>
      </w:tcPr>
    </w:tblStylePr>
    <w:tblStylePr w:type="lastRow">
      <w:rPr>
        <w:b/>
        <w:color w:val="404040"/>
      </w:rPr>
      <w:tblPr/>
      <w:tcPr>
        <w:tcBorders>
          <w:top w:val="single" w:color="FFD864" w:themeColor="accent4" w:themeTint="9A"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EF2CA" w:themeColor="accent4" w:themeTint="34" w:fill="FEF2CA" w:themeFill="accent4" w:themeFillTint="34"/>
      </w:tcPr>
    </w:tblStylePr>
    <w:tblStylePr w:type="band2Vert">
      <w:tblPr/>
    </w:tblStylePr>
    <w:tblStylePr w:type="band1Horz">
      <w:rPr>
        <w:rFonts w:ascii="Arial" w:hAnsi="Arial"/>
        <w:color w:val="404040"/>
        <w:sz w:val="22"/>
      </w:rPr>
      <w:tblPr/>
      <w:tcPr>
        <w:shd w:val="clear" w:color="FEF2CA" w:themeColor="accent4" w:themeTint="34" w:fill="FEF2CA" w:themeFill="accent4"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2">
    <w:name w:val="Grid Table 4 - Accent 5"/>
    <w:basedOn w:val="12"/>
    <w:qFormat/>
    <w:uiPriority w:val="5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FFFFFF"/>
        <w:sz w:val="22"/>
      </w:rPr>
      <w:tblPr/>
      <w:tcPr>
        <w:tcBorders>
          <w:top w:val="single" w:color="4472C4" w:themeColor="accent5" w:sz="4" w:space="0"/>
          <w:left w:val="single" w:color="4472C4" w:themeColor="accent5" w:sz="4" w:space="0"/>
          <w:bottom w:val="single" w:color="4472C4" w:themeColor="accent5" w:sz="4" w:space="0"/>
          <w:right w:val="single" w:color="4472C4" w:themeColor="accent5" w:sz="4" w:space="0"/>
        </w:tcBorders>
        <w:shd w:val="clear" w:color="4472C4" w:themeColor="accent5" w:fill="4472C4" w:themeFill="accent5"/>
      </w:tcPr>
    </w:tblStylePr>
    <w:tblStylePr w:type="lastRow">
      <w:rPr>
        <w:b/>
        <w:color w:val="404040"/>
      </w:rPr>
      <w:tblPr/>
      <w:tcPr>
        <w:tcBorders>
          <w:top w:val="single" w:color="4472C4" w:themeColor="accent5"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8E2F2" w:themeColor="accent5" w:themeTint="34" w:fill="D8E2F2" w:themeFill="accent5" w:themeFillTint="34"/>
      </w:tcPr>
    </w:tblStylePr>
    <w:tblStylePr w:type="band2Vert">
      <w:tblPr/>
    </w:tblStylePr>
    <w:tblStylePr w:type="band1Horz">
      <w:rPr>
        <w:rFonts w:ascii="Arial" w:hAnsi="Arial"/>
        <w:color w:val="404040"/>
        <w:sz w:val="22"/>
      </w:rPr>
      <w:tblPr/>
      <w:tcPr>
        <w:shd w:val="clear" w:color="D8E2F2" w:themeColor="accent5" w:themeTint="34" w:fill="D8E2F2" w:themeFill="accent5"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3">
    <w:name w:val="Grid Table 4 - Accent 6"/>
    <w:basedOn w:val="12"/>
    <w:qFormat/>
    <w:uiPriority w:val="5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FFFFFF"/>
        <w:sz w:val="22"/>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tcBorders>
        <w:shd w:val="clear" w:color="70AD47" w:themeColor="accent6" w:fill="70AD47" w:themeFill="accent6"/>
      </w:tcPr>
    </w:tblStylePr>
    <w:tblStylePr w:type="lastRow">
      <w:rPr>
        <w:b/>
        <w:color w:val="404040"/>
      </w:rPr>
      <w:tblPr/>
      <w:tcPr>
        <w:tcBorders>
          <w:top w:val="single" w:color="70AD47" w:themeColor="accent6" w:sz="4" w:space="0"/>
        </w:tcBorders>
      </w:tc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1EFD8" w:themeColor="accent6" w:themeTint="34" w:fill="E1EFD8" w:themeFill="accent6" w:themeFillTint="34"/>
      </w:tcPr>
    </w:tblStylePr>
    <w:tblStylePr w:type="band2Vert">
      <w:tblPr/>
    </w:tblStylePr>
    <w:tblStylePr w:type="band1Horz">
      <w:rPr>
        <w:rFonts w:ascii="Arial" w:hAnsi="Arial"/>
        <w:color w:val="404040"/>
        <w:sz w:val="22"/>
      </w:rPr>
      <w:tblPr/>
      <w:tcPr>
        <w:shd w:val="clear" w:color="E1EFD8" w:themeColor="accent6" w:themeTint="34" w:fill="E1EFD8" w:themeFill="accent6" w:themeFillTint="34"/>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4">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98989" w:themeColor="text1" w:themeTint="75" w:fill="898989" w:themeFill="text1" w:themeFillTint="75"/>
      </w:tcPr>
    </w:tblStylePr>
    <w:tblStylePr w:type="band2Vert">
      <w:tblPr/>
    </w:tblStylePr>
    <w:tblStylePr w:type="band1Horz">
      <w:tblPr/>
      <w:tcPr>
        <w:shd w:val="clear" w:color="898989" w:themeColor="text1" w:themeTint="75" w:fill="898989" w:themeFill="tex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5">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5B9BD5" w:themeColor="accent1" w:fill="5B9BD5" w:themeFill="accent1"/>
      </w:tcPr>
    </w:tblStylePr>
    <w:tblStylePr w:type="lastRow">
      <w:rPr>
        <w:rFonts w:ascii="Arial" w:hAnsi="Arial"/>
        <w:b/>
        <w:color w:val="FFFFFF"/>
        <w:sz w:val="22"/>
      </w:rPr>
      <w:tblPr/>
      <w:tcPr>
        <w:tcBorders>
          <w:top w:val="single" w:color="FFFFFF" w:themeColor="light1" w:sz="4" w:space="0"/>
        </w:tcBorders>
        <w:shd w:val="clear" w:color="5B9BD5" w:themeColor="accent1" w:fill="5B9BD5" w:themeFill="accent1"/>
      </w:tcPr>
    </w:tblStylePr>
    <w:tblStylePr w:type="firstCol">
      <w:rPr>
        <w:rFonts w:ascii="Arial" w:hAnsi="Arial"/>
        <w:b/>
        <w:color w:val="FFFFFF"/>
        <w:sz w:val="22"/>
      </w:rPr>
      <w:tblPr/>
      <w:tcPr>
        <w:shd w:val="clear" w:color="5B9BD5" w:themeColor="accent1" w:fill="5B9BD5" w:themeFill="accent1"/>
      </w:tcPr>
    </w:tblStylePr>
    <w:tblStylePr w:type="lastCol">
      <w:rPr>
        <w:rFonts w:ascii="Arial" w:hAnsi="Arial"/>
        <w:b/>
        <w:color w:val="FFFFFF"/>
        <w:sz w:val="22"/>
      </w:rPr>
      <w:tblPr/>
      <w:tcPr>
        <w:shd w:val="clear" w:color="5B9BD5" w:themeColor="accent1" w:fill="5B9BD5" w:themeFill="accent1"/>
      </w:tcPr>
    </w:tblStylePr>
    <w:tblStylePr w:type="band1Vert">
      <w:tblPr/>
      <w:tcPr>
        <w:shd w:val="clear" w:color="B3D1EB" w:themeColor="accent1" w:themeTint="75" w:fill="B3D1EB" w:themeFill="accent1" w:themeFillTint="75"/>
      </w:tcPr>
    </w:tblStylePr>
    <w:tblStylePr w:type="band2Vert">
      <w:tblPr/>
    </w:tblStylePr>
    <w:tblStylePr w:type="band1Horz">
      <w:tblPr/>
      <w:tcPr>
        <w:shd w:val="clear" w:color="B3D1EB" w:themeColor="accent1" w:themeTint="75" w:fill="B3D1EB" w:themeFill="accent1"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6">
    <w:name w:val="Grid Table 5 Dark - Accent 2"/>
    <w:basedOn w:val="12"/>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ED7D31" w:themeColor="accent2" w:fill="ED7D31" w:themeFill="accent2"/>
      </w:tcPr>
    </w:tblStylePr>
    <w:tblStylePr w:type="lastRow">
      <w:rPr>
        <w:rFonts w:ascii="Arial" w:hAnsi="Arial"/>
        <w:b/>
        <w:color w:val="FFFFFF"/>
        <w:sz w:val="22"/>
      </w:rPr>
      <w:tblPr/>
      <w:tcPr>
        <w:tcBorders>
          <w:top w:val="single" w:color="FFFFFF" w:themeColor="light1" w:sz="4" w:space="0"/>
        </w:tcBorders>
        <w:shd w:val="clear" w:color="ED7D31" w:themeColor="accent2" w:fill="ED7D31" w:themeFill="accent2"/>
      </w:tcPr>
    </w:tblStylePr>
    <w:tblStylePr w:type="firstCol">
      <w:rPr>
        <w:rFonts w:ascii="Arial" w:hAnsi="Arial"/>
        <w:b/>
        <w:color w:val="FFFFFF"/>
        <w:sz w:val="22"/>
      </w:rPr>
      <w:tblPr/>
      <w:tcPr>
        <w:shd w:val="clear" w:color="ED7D31" w:themeColor="accent2" w:fill="ED7D31" w:themeFill="accent2"/>
      </w:tcPr>
    </w:tblStylePr>
    <w:tblStylePr w:type="lastCol">
      <w:rPr>
        <w:rFonts w:ascii="Arial" w:hAnsi="Arial"/>
        <w:b/>
        <w:color w:val="FFFFFF"/>
        <w:sz w:val="22"/>
      </w:rPr>
      <w:tblPr/>
      <w:tcPr>
        <w:shd w:val="clear" w:color="ED7D31" w:themeColor="accent2" w:fill="ED7D31" w:themeFill="accent2"/>
      </w:tcPr>
    </w:tblStylePr>
    <w:tblStylePr w:type="band1Vert">
      <w:tblPr/>
      <w:tcPr>
        <w:shd w:val="clear" w:color="F6C3A0" w:themeColor="accent2" w:themeTint="75" w:fill="F6C3A0" w:themeFill="accent2" w:themeFillTint="75"/>
      </w:tcPr>
    </w:tblStylePr>
    <w:tblStylePr w:type="band2Vert">
      <w:tblPr/>
    </w:tblStylePr>
    <w:tblStylePr w:type="band1Horz">
      <w:tblPr/>
      <w:tcPr>
        <w:shd w:val="clear" w:color="F6C3A0" w:themeColor="accent2" w:themeTint="75" w:fill="F6C3A0" w:themeFill="accent2"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7">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A5A5A5" w:themeColor="accent3" w:fill="A5A5A5" w:themeFill="accent3"/>
      </w:tcPr>
    </w:tblStylePr>
    <w:tblStylePr w:type="lastRow">
      <w:rPr>
        <w:rFonts w:ascii="Arial" w:hAnsi="Arial"/>
        <w:b/>
        <w:color w:val="FFFFFF"/>
        <w:sz w:val="22"/>
      </w:rPr>
      <w:tblPr/>
      <w:tcPr>
        <w:tcBorders>
          <w:top w:val="single" w:color="FFFFFF" w:themeColor="light1" w:sz="4" w:space="0"/>
        </w:tcBorders>
        <w:shd w:val="clear" w:color="A5A5A5" w:themeColor="accent3" w:fill="A5A5A5" w:themeFill="accent3"/>
      </w:tcPr>
    </w:tblStylePr>
    <w:tblStylePr w:type="firstCol">
      <w:rPr>
        <w:rFonts w:ascii="Arial" w:hAnsi="Arial"/>
        <w:b/>
        <w:color w:val="FFFFFF"/>
        <w:sz w:val="22"/>
      </w:rPr>
      <w:tblPr/>
      <w:tcPr>
        <w:shd w:val="clear" w:color="A5A5A5" w:themeColor="accent3" w:fill="A5A5A5" w:themeFill="accent3"/>
      </w:tcPr>
    </w:tblStylePr>
    <w:tblStylePr w:type="lastCol">
      <w:rPr>
        <w:rFonts w:ascii="Arial" w:hAnsi="Arial"/>
        <w:b/>
        <w:color w:val="FFFFFF"/>
        <w:sz w:val="22"/>
      </w:rPr>
      <w:tblPr/>
      <w:tcPr>
        <w:shd w:val="clear" w:color="A5A5A5" w:themeColor="accent3" w:fill="A5A5A5" w:themeFill="accent3"/>
      </w:tcPr>
    </w:tblStylePr>
    <w:tblStylePr w:type="band1Vert">
      <w:tblPr/>
      <w:tcPr>
        <w:shd w:val="clear" w:color="D5D5D5" w:themeColor="accent3" w:themeTint="75" w:fill="D5D5D5" w:themeFill="accent3" w:themeFillTint="75"/>
      </w:tcPr>
    </w:tblStylePr>
    <w:tblStylePr w:type="band2Vert">
      <w:tblPr/>
    </w:tblStylePr>
    <w:tblStylePr w:type="band1Horz">
      <w:tblPr/>
      <w:tcPr>
        <w:shd w:val="clear" w:color="D5D5D5" w:themeColor="accent3" w:themeTint="75" w:fill="D5D5D5" w:themeFill="accent3"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8">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FFC000" w:themeColor="accent4" w:fill="FFC000" w:themeFill="accent4"/>
      </w:tcPr>
    </w:tblStylePr>
    <w:tblStylePr w:type="lastRow">
      <w:rPr>
        <w:rFonts w:ascii="Arial" w:hAnsi="Arial"/>
        <w:b/>
        <w:color w:val="FFFFFF"/>
        <w:sz w:val="22"/>
      </w:rPr>
      <w:tblPr/>
      <w:tcPr>
        <w:tcBorders>
          <w:top w:val="single" w:color="FFFFFF" w:themeColor="light1" w:sz="4" w:space="0"/>
        </w:tcBorders>
        <w:shd w:val="clear" w:color="FFC000" w:themeColor="accent4" w:fill="FFC000" w:themeFill="accent4"/>
      </w:tcPr>
    </w:tblStylePr>
    <w:tblStylePr w:type="firstCol">
      <w:rPr>
        <w:rFonts w:ascii="Arial" w:hAnsi="Arial"/>
        <w:b/>
        <w:color w:val="FFFFFF"/>
        <w:sz w:val="22"/>
      </w:rPr>
      <w:tblPr/>
      <w:tcPr>
        <w:shd w:val="clear" w:color="FFC000" w:themeColor="accent4" w:fill="FFC000" w:themeFill="accent4"/>
      </w:tcPr>
    </w:tblStylePr>
    <w:tblStylePr w:type="lastCol">
      <w:rPr>
        <w:rFonts w:ascii="Arial" w:hAnsi="Arial"/>
        <w:b/>
        <w:color w:val="FFFFFF"/>
        <w:sz w:val="22"/>
      </w:rPr>
      <w:tblPr/>
      <w:tcPr>
        <w:shd w:val="clear" w:color="FFC000" w:themeColor="accent4" w:fill="FFC000" w:themeFill="accent4"/>
      </w:tcPr>
    </w:tblStylePr>
    <w:tblStylePr w:type="band1Vert">
      <w:tblPr/>
      <w:tcPr>
        <w:shd w:val="clear" w:color="FEE289" w:themeColor="accent4" w:themeTint="75" w:fill="FEE289" w:themeFill="accent4" w:themeFillTint="75"/>
      </w:tcPr>
    </w:tblStylePr>
    <w:tblStylePr w:type="band2Vert">
      <w:tblPr/>
    </w:tblStylePr>
    <w:tblStylePr w:type="band1Horz">
      <w:tblPr/>
      <w:tcPr>
        <w:shd w:val="clear" w:color="FEE289" w:themeColor="accent4" w:themeTint="75" w:fill="FEE289" w:themeFill="accent4"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79">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4472C4" w:themeColor="accent5" w:fill="4472C4" w:themeFill="accent5"/>
      </w:tcPr>
    </w:tblStylePr>
    <w:tblStylePr w:type="lastRow">
      <w:rPr>
        <w:rFonts w:ascii="Arial" w:hAnsi="Arial"/>
        <w:b/>
        <w:color w:val="FFFFFF"/>
        <w:sz w:val="22"/>
      </w:rPr>
      <w:tblPr/>
      <w:tcPr>
        <w:tcBorders>
          <w:top w:val="single" w:color="FFFFFF" w:themeColor="light1" w:sz="4" w:space="0"/>
        </w:tcBorders>
        <w:shd w:val="clear" w:color="4472C4" w:themeColor="accent5" w:fill="4472C4" w:themeFill="accent5"/>
      </w:tcPr>
    </w:tblStylePr>
    <w:tblStylePr w:type="firstCol">
      <w:rPr>
        <w:rFonts w:ascii="Arial" w:hAnsi="Arial"/>
        <w:b/>
        <w:color w:val="FFFFFF"/>
        <w:sz w:val="22"/>
      </w:rPr>
      <w:tblPr/>
      <w:tcPr>
        <w:shd w:val="clear" w:color="4472C4" w:themeColor="accent5" w:fill="4472C4" w:themeFill="accent5"/>
      </w:tcPr>
    </w:tblStylePr>
    <w:tblStylePr w:type="lastCol">
      <w:rPr>
        <w:rFonts w:ascii="Arial" w:hAnsi="Arial"/>
        <w:b/>
        <w:color w:val="FFFFFF"/>
        <w:sz w:val="22"/>
      </w:rPr>
      <w:tblPr/>
      <w:tcPr>
        <w:shd w:val="clear" w:color="4472C4" w:themeColor="accent5" w:fill="4472C4" w:themeFill="accent5"/>
      </w:tcPr>
    </w:tblStylePr>
    <w:tblStylePr w:type="band1Vert">
      <w:tblPr/>
      <w:tcPr>
        <w:shd w:val="clear" w:color="A9BEE3" w:themeColor="accent5" w:themeTint="75" w:fill="A9BEE3" w:themeFill="accent5" w:themeFillTint="75"/>
      </w:tcPr>
    </w:tblStylePr>
    <w:tblStylePr w:type="band2Vert">
      <w:tblPr/>
    </w:tblStylePr>
    <w:tblStylePr w:type="band1Horz">
      <w:tblPr/>
      <w:tcPr>
        <w:shd w:val="clear" w:color="A9BEE3" w:themeColor="accent5" w:themeTint="75" w:fill="A9BEE3" w:themeFill="accent5"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0">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blPr/>
      <w:tcPr>
        <w:shd w:val="clear" w:color="70AD47" w:themeColor="accent6" w:fill="70AD47" w:themeFill="accent6"/>
      </w:tcPr>
    </w:tblStylePr>
    <w:tblStylePr w:type="lastRow">
      <w:rPr>
        <w:rFonts w:ascii="Arial" w:hAnsi="Arial"/>
        <w:b/>
        <w:color w:val="FFFFFF"/>
        <w:sz w:val="22"/>
      </w:rPr>
      <w:tblPr/>
      <w:tcPr>
        <w:tcBorders>
          <w:top w:val="single" w:color="FFFFFF" w:themeColor="light1" w:sz="4" w:space="0"/>
        </w:tcBorders>
        <w:shd w:val="clear" w:color="70AD47" w:themeColor="accent6" w:fill="70AD47" w:themeFill="accent6"/>
      </w:tcPr>
    </w:tblStylePr>
    <w:tblStylePr w:type="firstCol">
      <w:rPr>
        <w:rFonts w:ascii="Arial" w:hAnsi="Arial"/>
        <w:b/>
        <w:color w:val="FFFFFF"/>
        <w:sz w:val="22"/>
      </w:rPr>
      <w:tblPr/>
      <w:tcPr>
        <w:shd w:val="clear" w:color="70AD47" w:themeColor="accent6" w:fill="70AD47" w:themeFill="accent6"/>
      </w:tcPr>
    </w:tblStylePr>
    <w:tblStylePr w:type="lastCol">
      <w:rPr>
        <w:rFonts w:ascii="Arial" w:hAnsi="Arial"/>
        <w:b/>
        <w:color w:val="FFFFFF"/>
        <w:sz w:val="22"/>
      </w:rPr>
      <w:tblPr/>
      <w:tcPr>
        <w:shd w:val="clear" w:color="70AD47" w:themeColor="accent6" w:fill="70AD47" w:themeFill="accent6"/>
      </w:tcPr>
    </w:tblStylePr>
    <w:tblStylePr w:type="band1Vert">
      <w:tblPr/>
      <w:tcPr>
        <w:shd w:val="clear" w:color="BCDBA8" w:themeColor="accent6" w:themeTint="75" w:fill="BCDBA8" w:themeFill="accent6" w:themeFillTint="75"/>
      </w:tcPr>
    </w:tblStylePr>
    <w:tblStylePr w:type="band2Vert">
      <w:tblPr/>
    </w:tblStylePr>
    <w:tblStylePr w:type="band1Horz">
      <w:tblPr/>
      <w:tcPr>
        <w:shd w:val="clear" w:color="BCDBA8" w:themeColor="accent6" w:themeTint="75" w:fill="BCDBA8" w:themeFill="accent6" w:themeFillTint="75"/>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81">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bl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Pr/>
    </w:tblStylePr>
    <w:tblStylePr w:type="firstCol">
      <w:rPr>
        <w:b/>
        <w:color w:val="808080" w:themeColor="text1" w:themeTint="80"/>
        <w14:textFill>
          <w14:solidFill>
            <w14:schemeClr w14:val="tx1">
              <w14:lumMod w14:val="50000"/>
              <w14:lumOff w14:val="50000"/>
            </w14:schemeClr>
          </w14:solidFill>
        </w14:textFill>
      </w:rPr>
      <w:tblPr/>
    </w:tblStylePr>
    <w:tblStylePr w:type="lastCol">
      <w:rPr>
        <w:b/>
        <w:color w:val="808080" w:themeColor="text1" w:themeTint="80"/>
        <w14:textFill>
          <w14:solidFill>
            <w14:schemeClr w14:val="tx1">
              <w14:lumMod w14:val="50000"/>
              <w14:lumOff w14:val="50000"/>
            </w14:schemeClr>
          </w14:solidFill>
        </w14:textFill>
      </w:rPr>
      <w:tblPr/>
    </w:tblStylePr>
    <w:tblStylePr w:type="band1Vert">
      <w:tblPr/>
      <w:tcPr>
        <w:shd w:val="clear" w:color="CACACA" w:themeColor="text1" w:themeTint="34" w:fill="CACACA" w:themeFill="text1" w:themeFillTint="34"/>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2">
    <w:name w:val="Grid Table 6 Colorful - Accent 1"/>
    <w:basedOn w:val="12"/>
    <w:qFormat/>
    <w:uiPriority w:val="99"/>
    <w:pPr>
      <w:spacing w:after="0" w:line="240" w:lineRule="auto"/>
    </w:pPr>
    <w:tblPr>
      <w:tblBorders>
        <w:top w:val="single" w:color="ACCCE9" w:themeColor="accent1" w:themeTint="80" w:sz="4" w:space="0"/>
        <w:left w:val="single" w:color="ACCCE9" w:themeColor="accent1" w:themeTint="80" w:sz="4" w:space="0"/>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b/>
        <w:color w:val="ADCDEA" w:themeColor="accent1" w:themeTint="80"/>
        <w14:textFill>
          <w14:solidFill>
            <w14:schemeClr w14:val="accent1">
              <w14:lumMod w14:val="50000"/>
              <w14:lumOff w14:val="50000"/>
            </w14:schemeClr>
          </w14:solidFill>
        </w14:textFill>
      </w:rPr>
      <w:tblPr/>
      <w:tcPr>
        <w:tcBorders>
          <w:bottom w:val="single" w:color="ACCCE9" w:themeColor="accent1" w:themeTint="80" w:sz="12" w:space="0"/>
        </w:tcBorders>
      </w:tcPr>
    </w:tblStylePr>
    <w:tblStylePr w:type="lastRow">
      <w:rPr>
        <w:b/>
        <w:color w:val="ADCDEA" w:themeColor="accent1" w:themeTint="80"/>
        <w14:textFill>
          <w14:solidFill>
            <w14:schemeClr w14:val="accent1">
              <w14:lumMod w14:val="50000"/>
              <w14:lumOff w14:val="50000"/>
            </w14:schemeClr>
          </w14:solidFill>
        </w14:textFill>
      </w:rPr>
      <w:tblPr/>
    </w:tblStylePr>
    <w:tblStylePr w:type="firstCol">
      <w:rPr>
        <w:b/>
        <w:color w:val="ADCDEA" w:themeColor="accent1" w:themeTint="80"/>
        <w14:textFill>
          <w14:solidFill>
            <w14:schemeClr w14:val="accent1">
              <w14:lumMod w14:val="50000"/>
              <w14:lumOff w14:val="50000"/>
            </w14:schemeClr>
          </w14:solidFill>
        </w14:textFill>
      </w:rPr>
      <w:tblPr/>
    </w:tblStylePr>
    <w:tblStylePr w:type="lastCol">
      <w:rPr>
        <w:b/>
        <w:color w:val="ADCDEA" w:themeColor="accent1" w:themeTint="80"/>
        <w14:textFill>
          <w14:solidFill>
            <w14:schemeClr w14:val="accent1">
              <w14:lumMod w14:val="50000"/>
              <w14:lumOff w14:val="50000"/>
            </w14:schemeClr>
          </w14:solidFill>
        </w14:textFill>
      </w:rPr>
      <w:tblPr/>
    </w:tblStylePr>
    <w:tblStylePr w:type="band1Vert">
      <w:tblPr/>
      <w:tcPr>
        <w:shd w:val="clear" w:color="DDEAF6" w:themeColor="accent1" w:themeTint="34" w:fill="DDEAF6" w:themeFill="accent1" w:themeFillTint="34"/>
      </w:tcPr>
    </w:tblStylePr>
    <w:tblStylePr w:type="band2Vert">
      <w:tbl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bl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3">
    <w:name w:val="Grid Table 6 Colorful - Accent 2"/>
    <w:basedOn w:val="12"/>
    <w:qFormat/>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blPr/>
      <w:tcPr>
        <w:tcBorders>
          <w:bottom w:val="single" w:color="F4B285" w:themeColor="accent2" w:themeTint="97" w:sz="12" w:space="0"/>
        </w:tcBorders>
      </w:tcPr>
    </w:tblStylePr>
    <w:tblStylePr w:type="lastRow">
      <w:rPr>
        <w:b/>
        <w:color w:val="F4B285" w:themeColor="accent2" w:themeTint="96"/>
        <w14:textFill>
          <w14:solidFill>
            <w14:schemeClr w14:val="accent2">
              <w14:lumMod w14:val="59000"/>
              <w14:lumOff w14:val="41000"/>
            </w14:schemeClr>
          </w14:solidFill>
        </w14:textFill>
      </w:rPr>
      <w:tblPr/>
    </w:tblStylePr>
    <w:tblStylePr w:type="firstCol">
      <w:rPr>
        <w:b/>
        <w:color w:val="F4B285" w:themeColor="accent2" w:themeTint="96"/>
        <w14:textFill>
          <w14:solidFill>
            <w14:schemeClr w14:val="accent2">
              <w14:lumMod w14:val="59000"/>
              <w14:lumOff w14:val="41000"/>
            </w14:schemeClr>
          </w14:solidFill>
        </w14:textFill>
      </w:rPr>
      <w:tblPr/>
    </w:tblStylePr>
    <w:tblStylePr w:type="lastCol">
      <w:rPr>
        <w:b/>
        <w:color w:val="F4B285" w:themeColor="accent2" w:themeTint="96"/>
        <w14:textFill>
          <w14:solidFill>
            <w14:schemeClr w14:val="accent2">
              <w14:lumMod w14:val="59000"/>
              <w14:lumOff w14:val="41000"/>
            </w14:schemeClr>
          </w14:solidFill>
        </w14:textFill>
      </w:rPr>
      <w:tblPr/>
    </w:tblStylePr>
    <w:tblStylePr w:type="band1Vert">
      <w:tblPr/>
      <w:tcPr>
        <w:shd w:val="clear" w:color="FBE5D6" w:themeColor="accent2" w:themeTint="32" w:fill="FBE5D6" w:themeFill="accent2" w:themeFillTint="32"/>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4">
    <w:name w:val="Grid Table 6 Colorful - Accent 3"/>
    <w:basedOn w:val="12"/>
    <w:qFormat/>
    <w:uiPriority w:val="99"/>
    <w:pPr>
      <w:spacing w:after="0" w:line="240" w:lineRule="auto"/>
    </w:pPr>
    <w:tblPr>
      <w:tblBorders>
        <w:top w:val="single" w:color="A5A5A5" w:themeColor="accent3" w:themeTint="FE" w:sz="4" w:space="0"/>
        <w:left w:val="single" w:color="A5A5A5" w:themeColor="accent3" w:themeTint="FE" w:sz="4" w:space="0"/>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b/>
        <w:color w:val="A5A5A5" w:themeColor="accent3" w:themeTint="FF"/>
        <w14:textFill>
          <w14:solidFill>
            <w14:schemeClr w14:val="accent3">
              <w14:lumMod w14:val="100000"/>
              <w14:lumOff w14:val="0"/>
            </w14:schemeClr>
          </w14:solidFill>
        </w14:textFill>
      </w:rPr>
      <w:tblPr/>
      <w:tcPr>
        <w:tcBorders>
          <w:bottom w:val="single" w:color="A5A5A5" w:themeColor="accent3" w:themeTint="FE" w:sz="12" w:space="0"/>
        </w:tcBorders>
      </w:tcPr>
    </w:tblStylePr>
    <w:tblStylePr w:type="lastRow">
      <w:rPr>
        <w:b/>
        <w:color w:val="A5A5A5" w:themeColor="accent3" w:themeTint="FF"/>
        <w14:textFill>
          <w14:solidFill>
            <w14:schemeClr w14:val="accent3">
              <w14:lumMod w14:val="100000"/>
              <w14:lumOff w14:val="0"/>
            </w14:schemeClr>
          </w14:solidFill>
        </w14:textFill>
      </w:rPr>
      <w:tblPr/>
    </w:tblStylePr>
    <w:tblStylePr w:type="firstCol">
      <w:rPr>
        <w:b/>
        <w:color w:val="A5A5A5" w:themeColor="accent3" w:themeTint="FF"/>
        <w14:textFill>
          <w14:solidFill>
            <w14:schemeClr w14:val="accent3">
              <w14:lumMod w14:val="100000"/>
              <w14:lumOff w14:val="0"/>
            </w14:schemeClr>
          </w14:solidFill>
        </w14:textFill>
      </w:rPr>
      <w:tblPr/>
    </w:tblStylePr>
    <w:tblStylePr w:type="lastCol">
      <w:rPr>
        <w:b/>
        <w:color w:val="A5A5A5" w:themeColor="accent3" w:themeTint="FF"/>
        <w14:textFill>
          <w14:solidFill>
            <w14:schemeClr w14:val="accent3">
              <w14:lumMod w14:val="100000"/>
              <w14:lumOff w14:val="0"/>
            </w14:schemeClr>
          </w14:solidFill>
        </w14:textFill>
      </w:rPr>
      <w:tblPr/>
    </w:tblStylePr>
    <w:tblStylePr w:type="band1Vert">
      <w:tblPr/>
      <w:tcPr>
        <w:shd w:val="clear" w:color="ECECEC" w:themeColor="accent3" w:themeTint="34" w:fill="ECECEC" w:themeFill="accent3" w:themeFillTint="34"/>
      </w:tcPr>
    </w:tblStylePr>
    <w:tblStylePr w:type="band2Vert">
      <w:tblPr/>
    </w:tblStylePr>
    <w:tblStylePr w:type="band1Horz">
      <w:rPr>
        <w:rFonts w:ascii="Arial" w:hAnsi="Arial"/>
        <w:color w:val="A5A5A5" w:themeColor="accent3" w:themeTint="FF"/>
        <w:sz w:val="22"/>
        <w14:textFill>
          <w14:solidFill>
            <w14:schemeClr w14:val="accent3">
              <w14:lumMod w14:val="100000"/>
              <w14:lumOff w14:val="0"/>
            </w14:schemeClr>
          </w14:solidFill>
        </w14:textFill>
      </w:rPr>
      <w:tbl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5">
    <w:name w:val="Grid Table 6 Colorful - Accent 4"/>
    <w:basedOn w:val="12"/>
    <w:qFormat/>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blPr/>
      <w:tcPr>
        <w:tcBorders>
          <w:bottom w:val="single" w:color="FFD864" w:themeColor="accent4" w:themeTint="9A" w:sz="12" w:space="0"/>
        </w:tcBorders>
      </w:tcPr>
    </w:tblStylePr>
    <w:tblStylePr w:type="lastRow">
      <w:rPr>
        <w:b/>
        <w:color w:val="FFD966" w:themeColor="accent4" w:themeTint="99"/>
        <w14:textFill>
          <w14:solidFill>
            <w14:schemeClr w14:val="accent4">
              <w14:lumMod w14:val="60000"/>
              <w14:lumOff w14:val="40000"/>
            </w14:schemeClr>
          </w14:solidFill>
        </w14:textFill>
      </w:rPr>
      <w:tblPr/>
    </w:tblStylePr>
    <w:tblStylePr w:type="firstCol">
      <w:rPr>
        <w:b/>
        <w:color w:val="FFD966" w:themeColor="accent4" w:themeTint="99"/>
        <w14:textFill>
          <w14:solidFill>
            <w14:schemeClr w14:val="accent4">
              <w14:lumMod w14:val="60000"/>
              <w14:lumOff w14:val="40000"/>
            </w14:schemeClr>
          </w14:solidFill>
        </w14:textFill>
      </w:rPr>
      <w:tblPr/>
    </w:tblStylePr>
    <w:tblStylePr w:type="lastCol">
      <w:rPr>
        <w:b/>
        <w:color w:val="FFD966" w:themeColor="accent4" w:themeTint="99"/>
        <w14:textFill>
          <w14:solidFill>
            <w14:schemeClr w14:val="accent4">
              <w14:lumMod w14:val="60000"/>
              <w14:lumOff w14:val="40000"/>
            </w14:schemeClr>
          </w14:solidFill>
        </w14:textFill>
      </w:rPr>
      <w:tblPr/>
    </w:tblStylePr>
    <w:tblStylePr w:type="band1Vert">
      <w:tblPr/>
      <w:tcPr>
        <w:shd w:val="clear" w:color="FEF2CA" w:themeColor="accent4" w:themeTint="34" w:fill="FEF2CA" w:themeFill="accent4" w:themeFillTint="34"/>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6">
    <w:name w:val="Grid Table 6 Colorful - Accent 5"/>
    <w:basedOn w:val="12"/>
    <w:qFormat/>
    <w:uiPriority w:val="99"/>
    <w:pPr>
      <w:spacing w:after="0" w:line="240" w:lineRule="auto"/>
    </w:pPr>
    <w:tblPr>
      <w:tblBorders>
        <w:top w:val="single" w:color="4472C4" w:themeColor="accent5" w:sz="4" w:space="0"/>
        <w:left w:val="single" w:color="4472C4" w:themeColor="accent5" w:sz="4" w:space="0"/>
        <w:bottom w:val="single" w:color="4472C4" w:themeColor="accent5" w:sz="4" w:space="0"/>
        <w:right w:val="single" w:color="4472C4" w:themeColor="accent5" w:sz="4" w:space="0"/>
        <w:insideH w:val="single" w:color="4472C4" w:themeColor="accent5" w:sz="4" w:space="0"/>
        <w:insideV w:val="single" w:color="4472C4" w:themeColor="accent5" w:sz="4" w:space="0"/>
      </w:tblBorders>
    </w:tblPr>
    <w:tblStylePr w:type="firstRow">
      <w:rPr>
        <w:b/>
        <w:color w:val="254174" w:themeColor="accent5" w:themeShade="94"/>
      </w:rPr>
      <w:tblPr/>
      <w:tcPr>
        <w:tcBorders>
          <w:bottom w:val="single" w:color="4472C4" w:themeColor="accent5" w:sz="12" w:space="0"/>
        </w:tcBorders>
      </w:tcPr>
    </w:tblStylePr>
    <w:tblStylePr w:type="lastRow">
      <w:rPr>
        <w:b/>
        <w:color w:val="254174" w:themeColor="accent5" w:themeShade="94"/>
      </w:rPr>
      <w:tblPr/>
    </w:tblStylePr>
    <w:tblStylePr w:type="firstCol">
      <w:rPr>
        <w:b/>
        <w:color w:val="254174" w:themeColor="accent5" w:themeShade="94"/>
      </w:rPr>
      <w:tblPr/>
    </w:tblStylePr>
    <w:tblStylePr w:type="lastCol">
      <w:rPr>
        <w:b/>
        <w:color w:val="254174" w:themeColor="accent5" w:themeShade="94"/>
      </w:rPr>
      <w:tblPr/>
    </w:tblStylePr>
    <w:tblStylePr w:type="band1Vert">
      <w:tblPr/>
      <w:tcPr>
        <w:shd w:val="clear" w:color="D8E2F2" w:themeColor="accent5" w:themeTint="34" w:fill="D8E2F2" w:themeFill="accent5" w:themeFillTint="34"/>
      </w:tcPr>
    </w:tblStylePr>
    <w:tblStylePr w:type="band2Vert">
      <w:tblPr/>
    </w:tblStylePr>
    <w:tblStylePr w:type="band1Horz">
      <w:rPr>
        <w:rFonts w:ascii="Arial" w:hAnsi="Arial"/>
        <w:color w:val="254174" w:themeColor="accent5" w:themeShade="94"/>
        <w:sz w:val="22"/>
      </w:rPr>
      <w:tblPr/>
      <w:tcPr>
        <w:shd w:val="clear" w:color="D8E2F2" w:themeColor="accent5" w:themeTint="34" w:fill="D8E2F2" w:themeFill="accent5"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87">
    <w:name w:val="Grid Table 6 Colorful - Accent 6"/>
    <w:basedOn w:val="12"/>
    <w:qFormat/>
    <w:uiPriority w:val="99"/>
    <w:pPr>
      <w:spacing w:after="0" w:line="240" w:lineRule="auto"/>
    </w:pPr>
    <w:tblPr>
      <w:tblBorders>
        <w:top w:val="single" w:color="70AD47" w:themeColor="accent6" w:sz="4" w:space="0"/>
        <w:left w:val="single" w:color="70AD47" w:themeColor="accent6" w:sz="4" w:space="0"/>
        <w:bottom w:val="single" w:color="70AD47" w:themeColor="accent6" w:sz="4" w:space="0"/>
        <w:right w:val="single" w:color="70AD47" w:themeColor="accent6" w:sz="4" w:space="0"/>
        <w:insideH w:val="single" w:color="70AD47" w:themeColor="accent6" w:sz="4" w:space="0"/>
        <w:insideV w:val="single" w:color="70AD47" w:themeColor="accent6" w:sz="4" w:space="0"/>
      </w:tblBorders>
    </w:tblPr>
    <w:tblStylePr w:type="firstRow">
      <w:rPr>
        <w:b/>
        <w:color w:val="254174" w:themeColor="accent5" w:themeShade="94"/>
      </w:rPr>
      <w:tblPr/>
      <w:tcPr>
        <w:tcBorders>
          <w:bottom w:val="single" w:color="70AD47" w:themeColor="accent6" w:sz="12" w:space="0"/>
        </w:tcBorders>
      </w:tcPr>
    </w:tblStylePr>
    <w:tblStylePr w:type="lastRow">
      <w:rPr>
        <w:b/>
        <w:color w:val="254174" w:themeColor="accent5" w:themeShade="94"/>
      </w:rPr>
      <w:tblPr/>
    </w:tblStylePr>
    <w:tblStylePr w:type="firstCol">
      <w:rPr>
        <w:b/>
        <w:color w:val="254174" w:themeColor="accent5" w:themeShade="94"/>
      </w:rPr>
      <w:tblPr/>
    </w:tblStylePr>
    <w:tblStylePr w:type="lastCol">
      <w:rPr>
        <w:b/>
        <w:color w:val="254174" w:themeColor="accent5" w:themeShade="94"/>
      </w:rPr>
      <w:tblPr/>
    </w:tblStylePr>
    <w:tblStylePr w:type="band1Vert">
      <w:tblPr/>
      <w:tcPr>
        <w:shd w:val="clear" w:color="E1EFD8" w:themeColor="accent6" w:themeTint="34" w:fill="E1EFD8" w:themeFill="accent6" w:themeFillTint="34"/>
      </w:tcPr>
    </w:tblStylePr>
    <w:tblStylePr w:type="band2Vert">
      <w:tblPr/>
    </w:tblStylePr>
    <w:tblStylePr w:type="band1Horz">
      <w:rPr>
        <w:rFonts w:ascii="Arial" w:hAnsi="Arial"/>
        <w:color w:val="254174" w:themeColor="accent5" w:themeShade="94"/>
        <w:sz w:val="22"/>
      </w:rPr>
      <w:tblPr/>
      <w:tcPr>
        <w:shd w:val="clear" w:color="E1EFD8" w:themeColor="accent6" w:themeTint="34" w:fill="E1EFD8" w:themeFill="accent6"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88">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F1F1F1" w:themeColor="text1" w:themeTint="0D" w:fill="F1F1F1" w:themeFill="text1" w:themeFillTint="0D"/>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89">
    <w:name w:val="Grid Table 7 Colorful - Accent 1"/>
    <w:basedOn w:val="12"/>
    <w:qFormat/>
    <w:uiPriority w:val="99"/>
    <w:pPr>
      <w:spacing w:after="0" w:line="240" w:lineRule="auto"/>
    </w:pPr>
    <w:tblPr>
      <w:tblBorders>
        <w:bottom w:val="single" w:color="ACCCE9" w:themeColor="accent1" w:themeTint="80" w:sz="4" w:space="0"/>
        <w:right w:val="single" w:color="ACCCE9" w:themeColor="accent1" w:themeTint="80" w:sz="4" w:space="0"/>
        <w:insideH w:val="single" w:color="ACCCE9" w:themeColor="accent1" w:themeTint="80" w:sz="4" w:space="0"/>
        <w:insideV w:val="single" w:color="ACCCE9" w:themeColor="accent1" w:themeTint="80" w:sz="4" w:space="0"/>
      </w:tblBorders>
    </w:tblPr>
    <w:tblStylePr w:type="firstRow">
      <w:rPr>
        <w:rFonts w:ascii="Arial" w:hAnsi="Arial"/>
        <w:b/>
        <w:color w:val="ADCDEA" w:themeColor="accent1" w:themeTint="80"/>
        <w:sz w:val="22"/>
        <w14:textFill>
          <w14:solidFill>
            <w14:schemeClr w14:val="accent1">
              <w14:lumMod w14:val="50000"/>
              <w14:lumOff w14:val="50000"/>
            </w14:schemeClr>
          </w14:solidFill>
        </w14:textFill>
      </w:rPr>
      <w:tblPr/>
      <w:tcPr>
        <w:tcBorders>
          <w:top w:val="nil"/>
          <w:left w:val="nil"/>
          <w:bottom w:val="single" w:color="ACCCE9" w:themeColor="accent1" w:themeTint="80" w:sz="4" w:space="0"/>
          <w:right w:val="nil"/>
        </w:tcBorders>
        <w:shd w:val="clear" w:color="FFFFFF" w:themeColor="light1" w:fill="FFFFFF" w:themeFill="light1"/>
      </w:tcPr>
    </w:tblStylePr>
    <w:tblStylePr w:type="lastRow">
      <w:rPr>
        <w:rFonts w:ascii="Arial" w:hAnsi="Arial"/>
        <w:b/>
        <w:color w:val="ADCDEA" w:themeColor="accent1" w:themeTint="80"/>
        <w:sz w:val="22"/>
        <w14:textFill>
          <w14:solidFill>
            <w14:schemeClr w14:val="accent1">
              <w14:lumMod w14:val="50000"/>
              <w14:lumOff w14:val="50000"/>
            </w14:schemeClr>
          </w14:solidFill>
        </w14:textFill>
      </w:rPr>
      <w:tblPr/>
      <w:tcPr>
        <w:tcBorders>
          <w:top w:val="single" w:color="ACCCE9"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DCDEA" w:themeColor="accent1" w:themeTint="80"/>
        <w:sz w:val="22"/>
        <w14:textFill>
          <w14:solidFill>
            <w14:schemeClr w14:val="accent1">
              <w14:lumMod w14:val="50000"/>
              <w14:lumOff w14:val="50000"/>
            </w14:schemeClr>
          </w14:solidFill>
        </w14:textFill>
      </w:rPr>
      <w:tblPr/>
      <w:tcPr>
        <w:tcBorders>
          <w:top w:val="nil"/>
          <w:left w:val="nil"/>
          <w:bottom w:val="nil"/>
          <w:right w:val="single" w:color="ACCCE9" w:themeColor="accent1" w:themeTint="80" w:sz="4" w:space="0"/>
        </w:tcBorders>
        <w:shd w:val="clear" w:color="FFFFFF" w:fill="auto"/>
      </w:tcPr>
    </w:tblStylePr>
    <w:tblStylePr w:type="lastCol">
      <w:rPr>
        <w:rFonts w:ascii="Arial" w:hAnsi="Arial"/>
        <w:i/>
        <w:color w:val="ADCDEA" w:themeColor="accent1" w:themeTint="80"/>
        <w:sz w:val="22"/>
        <w14:textFill>
          <w14:solidFill>
            <w14:schemeClr w14:val="accent1">
              <w14:lumMod w14:val="50000"/>
              <w14:lumOff w14:val="50000"/>
            </w14:schemeClr>
          </w14:solidFill>
        </w14:textFill>
      </w:rPr>
      <w:tblPr/>
      <w:tcPr>
        <w:tcBorders>
          <w:top w:val="nil"/>
          <w:left w:val="single" w:color="ACCCE9" w:themeColor="accent1" w:themeTint="80" w:sz="4" w:space="0"/>
          <w:bottom w:val="nil"/>
          <w:right w:val="nil"/>
        </w:tcBorders>
        <w:shd w:val="clear" w:color="FFFFFF" w:fill="auto"/>
      </w:tcPr>
    </w:tblStylePr>
    <w:tblStylePr w:type="band1Vert">
      <w:tblPr/>
      <w:tcPr>
        <w:shd w:val="clear" w:color="DDEAF6" w:themeColor="accent1" w:themeTint="34" w:fill="DDEAF6" w:themeFill="accent1" w:themeFillTint="34"/>
      </w:tcPr>
    </w:tblStylePr>
    <w:tblStylePr w:type="band2Vert">
      <w:tblPr/>
    </w:tblStylePr>
    <w:tblStylePr w:type="band1Horz">
      <w:rPr>
        <w:rFonts w:ascii="Arial" w:hAnsi="Arial"/>
        <w:color w:val="ADCDEA" w:themeColor="accent1" w:themeTint="80"/>
        <w:sz w:val="22"/>
        <w14:textFill>
          <w14:solidFill>
            <w14:schemeClr w14:val="accent1">
              <w14:lumMod w14:val="50000"/>
              <w14:lumOff w14:val="50000"/>
            </w14:schemeClr>
          </w14:solidFill>
        </w14:textFill>
      </w:rPr>
      <w:tblPr/>
      <w:tcPr>
        <w:shd w:val="clear" w:color="DDEAF6" w:themeColor="accent1" w:themeTint="34" w:fill="DDEAF6" w:themeFill="accent1" w:themeFillTint="34"/>
      </w:tcPr>
    </w:tblStylePr>
    <w:tblStylePr w:type="band2Horz">
      <w:rPr>
        <w:rFonts w:ascii="Arial" w:hAnsi="Arial"/>
        <w:color w:val="ADCDEA" w:themeColor="accent1" w:themeTint="80"/>
        <w:sz w:val="22"/>
        <w14:textFill>
          <w14:solidFill>
            <w14:schemeClr w14:val="accent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0">
    <w:name w:val="Grid Table 7 Colorful - Accent 2"/>
    <w:basedOn w:val="12"/>
    <w:qFormat/>
    <w:uiPriority w:val="99"/>
    <w:pPr>
      <w:spacing w:after="0" w:line="240" w:lineRule="auto"/>
    </w:pPr>
    <w:tblPr>
      <w:tblBorders>
        <w:bottom w:val="single" w:color="F4B285" w:themeColor="accent2" w:themeTint="97" w:sz="4" w:space="0"/>
        <w:right w:val="single" w:color="F4B285" w:themeColor="accent2" w:themeTint="97" w:sz="4" w:space="0"/>
        <w:insideH w:val="single" w:color="F4B285" w:themeColor="accent2" w:themeTint="97" w:sz="4" w:space="0"/>
        <w:insideV w:val="single" w:color="F4B285" w:themeColor="accent2" w:themeTint="97" w:sz="4" w:space="0"/>
      </w:tblBorders>
    </w:tblPr>
    <w:tblStylePr w:type="firstRow">
      <w:rPr>
        <w:rFonts w:ascii="Arial" w:hAnsi="Arial"/>
        <w:b/>
        <w:color w:val="F4B285" w:themeColor="accent2" w:themeTint="96"/>
        <w:sz w:val="22"/>
        <w14:textFill>
          <w14:solidFill>
            <w14:schemeClr w14:val="accent2">
              <w14:lumMod w14:val="59000"/>
              <w14:lumOff w14:val="41000"/>
            </w14:schemeClr>
          </w14:solidFill>
        </w14:textFill>
      </w:rPr>
      <w:tbl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b/>
        <w:color w:val="F4B285" w:themeColor="accent2" w:themeTint="96"/>
        <w:sz w:val="22"/>
        <w14:textFill>
          <w14:solidFill>
            <w14:schemeClr w14:val="accent2">
              <w14:lumMod w14:val="59000"/>
              <w14:lumOff w14:val="41000"/>
            </w14:schemeClr>
          </w14:solidFill>
        </w14:textFill>
      </w:rPr>
      <w:tbl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single" w:color="F4B285" w:themeColor="accent2" w:themeTint="97" w:sz="4" w:space="0"/>
          <w:bottom w:val="nil"/>
          <w:right w:val="nil"/>
        </w:tcBorders>
        <w:shd w:val="clear" w:color="FFFFFF" w:fill="auto"/>
      </w:tcPr>
    </w:tblStylePr>
    <w:tblStylePr w:type="band1Vert">
      <w:tblPr/>
      <w:tcPr>
        <w:shd w:val="clear" w:color="FBE5D6" w:themeColor="accent2" w:themeTint="32" w:fill="FBE5D6" w:themeFill="accent2" w:themeFillTint="32"/>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BE5D6" w:themeColor="accent2" w:themeTint="32" w:fill="FBE5D6" w:themeFill="accent2" w:themeFillTint="32"/>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1">
    <w:name w:val="Grid Table 7 Colorful - Accent 3"/>
    <w:basedOn w:val="12"/>
    <w:qFormat/>
    <w:uiPriority w:val="99"/>
    <w:pPr>
      <w:spacing w:after="0" w:line="240" w:lineRule="auto"/>
    </w:pPr>
    <w:tblPr>
      <w:tblBorders>
        <w:bottom w:val="single" w:color="A5A5A5" w:themeColor="accent3" w:themeTint="FE" w:sz="4" w:space="0"/>
        <w:right w:val="single" w:color="A5A5A5" w:themeColor="accent3" w:themeTint="FE" w:sz="4" w:space="0"/>
        <w:insideH w:val="single" w:color="A5A5A5" w:themeColor="accent3" w:themeTint="FE" w:sz="4" w:space="0"/>
        <w:insideV w:val="single" w:color="A5A5A5" w:themeColor="accent3" w:themeTint="FE" w:sz="4" w:space="0"/>
      </w:tblBorders>
    </w:tblPr>
    <w:tblStylePr w:type="firstRow">
      <w:rPr>
        <w:rFonts w:ascii="Arial" w:hAnsi="Arial"/>
        <w:b/>
        <w:color w:val="A5A5A5" w:themeColor="accent3" w:themeTint="FF"/>
        <w:sz w:val="22"/>
        <w14:textFill>
          <w14:solidFill>
            <w14:schemeClr w14:val="accent3">
              <w14:lumMod w14:val="100000"/>
              <w14:lumOff w14:val="0"/>
            </w14:schemeClr>
          </w14:solidFill>
        </w14:textFill>
      </w:rPr>
      <w:tblPr/>
      <w:tcPr>
        <w:tcBorders>
          <w:top w:val="nil"/>
          <w:left w:val="nil"/>
          <w:bottom w:val="single" w:color="A5A5A5" w:themeColor="accent3" w:themeTint="FE" w:sz="4" w:space="0"/>
          <w:right w:val="nil"/>
        </w:tcBorders>
        <w:shd w:val="clear" w:color="FFFFFF" w:themeColor="light1" w:fill="FFFFFF" w:themeFill="light1"/>
      </w:tcPr>
    </w:tblStylePr>
    <w:tblStylePr w:type="lastRow">
      <w:rPr>
        <w:rFonts w:ascii="Arial" w:hAnsi="Arial"/>
        <w:b/>
        <w:color w:val="A5A5A5" w:themeColor="accent3" w:themeTint="FF"/>
        <w:sz w:val="22"/>
        <w14:textFill>
          <w14:solidFill>
            <w14:schemeClr w14:val="accent3">
              <w14:lumMod w14:val="100000"/>
              <w14:lumOff w14:val="0"/>
            </w14:schemeClr>
          </w14:solidFill>
        </w14:textFill>
      </w:rPr>
      <w:tblPr/>
      <w:tcPr>
        <w:tcBorders>
          <w:top w:val="single" w:color="A5A5A5"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A5A5A5" w:themeColor="accent3" w:themeTint="FF"/>
        <w:sz w:val="22"/>
        <w14:textFill>
          <w14:solidFill>
            <w14:schemeClr w14:val="accent3">
              <w14:lumMod w14:val="100000"/>
              <w14:lumOff w14:val="0"/>
            </w14:schemeClr>
          </w14:solidFill>
        </w14:textFill>
      </w:rPr>
      <w:tblPr/>
      <w:tcPr>
        <w:tcBorders>
          <w:top w:val="nil"/>
          <w:left w:val="nil"/>
          <w:bottom w:val="nil"/>
          <w:right w:val="single" w:color="A5A5A5" w:themeColor="accent3" w:themeTint="FE" w:sz="4" w:space="0"/>
        </w:tcBorders>
        <w:shd w:val="clear" w:color="FFFFFF" w:fill="auto"/>
      </w:tcPr>
    </w:tblStylePr>
    <w:tblStylePr w:type="lastCol">
      <w:rPr>
        <w:rFonts w:ascii="Arial" w:hAnsi="Arial"/>
        <w:i/>
        <w:color w:val="A5A5A5" w:themeColor="accent3" w:themeTint="FF"/>
        <w:sz w:val="22"/>
        <w14:textFill>
          <w14:solidFill>
            <w14:schemeClr w14:val="accent3">
              <w14:lumMod w14:val="100000"/>
              <w14:lumOff w14:val="0"/>
            </w14:schemeClr>
          </w14:solidFill>
        </w14:textFill>
      </w:rPr>
      <w:tblPr/>
      <w:tcPr>
        <w:tcBorders>
          <w:top w:val="nil"/>
          <w:left w:val="single" w:color="A5A5A5" w:themeColor="accent3" w:themeTint="FE" w:sz="4" w:space="0"/>
          <w:bottom w:val="nil"/>
          <w:right w:val="nil"/>
        </w:tcBorders>
        <w:shd w:val="clear" w:color="FFFFFF" w:fill="auto"/>
      </w:tcPr>
    </w:tblStylePr>
    <w:tblStylePr w:type="band1Vert">
      <w:tblPr/>
      <w:tcPr>
        <w:shd w:val="clear" w:color="ECECEC" w:themeColor="accent3" w:themeTint="34" w:fill="ECECEC" w:themeFill="accent3" w:themeFillTint="34"/>
      </w:tcPr>
    </w:tblStylePr>
    <w:tblStylePr w:type="band2Vert">
      <w:tblPr/>
    </w:tblStylePr>
    <w:tblStylePr w:type="band1Horz">
      <w:rPr>
        <w:rFonts w:ascii="Arial" w:hAnsi="Arial"/>
        <w:color w:val="A5A5A5" w:themeColor="accent3" w:themeTint="FF"/>
        <w:sz w:val="22"/>
        <w14:textFill>
          <w14:solidFill>
            <w14:schemeClr w14:val="accent3">
              <w14:lumMod w14:val="100000"/>
              <w14:lumOff w14:val="0"/>
            </w14:schemeClr>
          </w14:solidFill>
        </w14:textFill>
      </w:rPr>
      <w:tblPr/>
      <w:tcPr>
        <w:shd w:val="clear" w:color="ECECEC" w:themeColor="accent3" w:themeTint="34" w:fill="ECECEC" w:themeFill="accent3" w:themeFillTint="34"/>
      </w:tcPr>
    </w:tblStylePr>
    <w:tblStylePr w:type="band2Horz">
      <w:rPr>
        <w:rFonts w:ascii="Arial" w:hAnsi="Arial"/>
        <w:color w:val="A5A5A5" w:themeColor="accent3" w:themeTint="FF"/>
        <w:sz w:val="22"/>
        <w14:textFill>
          <w14:solidFill>
            <w14:schemeClr w14:val="accent3">
              <w14:lumMod w14:val="100000"/>
              <w14:lumOff w14:val="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2">
    <w:name w:val="Grid Table 7 Colorful - Accent 4"/>
    <w:basedOn w:val="12"/>
    <w:uiPriority w:val="99"/>
    <w:pPr>
      <w:spacing w:after="0" w:line="240" w:lineRule="auto"/>
    </w:pPr>
    <w:tblPr>
      <w:tblBorders>
        <w:bottom w:val="single" w:color="FFD864" w:themeColor="accent4" w:themeTint="9A" w:sz="4" w:space="0"/>
        <w:right w:val="single" w:color="FFD864" w:themeColor="accent4" w:themeTint="9A" w:sz="4" w:space="0"/>
        <w:insideH w:val="single" w:color="FFD864" w:themeColor="accent4" w:themeTint="9A" w:sz="4" w:space="0"/>
        <w:insideV w:val="single" w:color="FFD864" w:themeColor="accent4" w:themeTint="9A" w:sz="4" w:space="0"/>
      </w:tblBorders>
    </w:tblPr>
    <w:tblStylePr w:type="firstRow">
      <w:rPr>
        <w:rFonts w:ascii="Arial" w:hAnsi="Arial"/>
        <w:b/>
        <w:color w:val="FFD966" w:themeColor="accent4" w:themeTint="99"/>
        <w:sz w:val="22"/>
        <w14:textFill>
          <w14:solidFill>
            <w14:schemeClr w14:val="accent4">
              <w14:lumMod w14:val="60000"/>
              <w14:lumOff w14:val="40000"/>
            </w14:schemeClr>
          </w14:solidFill>
        </w14:textFill>
      </w:rPr>
      <w:tbl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b/>
        <w:color w:val="FFD966" w:themeColor="accent4" w:themeTint="99"/>
        <w:sz w:val="22"/>
        <w14:textFill>
          <w14:solidFill>
            <w14:schemeClr w14:val="accent4">
              <w14:lumMod w14:val="60000"/>
              <w14:lumOff w14:val="40000"/>
            </w14:schemeClr>
          </w14:solidFill>
        </w14:textFill>
      </w:rPr>
      <w:tbl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single" w:color="FFD864" w:themeColor="accent4" w:themeTint="9A" w:sz="4" w:space="0"/>
          <w:bottom w:val="nil"/>
          <w:right w:val="nil"/>
        </w:tcBorders>
        <w:shd w:val="clear" w:color="FFFFFF" w:fill="auto"/>
      </w:tcPr>
    </w:tblStylePr>
    <w:tblStylePr w:type="band1Vert">
      <w:tblPr/>
      <w:tcPr>
        <w:shd w:val="clear" w:color="FEF2CA" w:themeColor="accent4" w:themeTint="34" w:fill="FEF2CA" w:themeFill="accent4" w:themeFillTint="34"/>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EF2CA" w:themeColor="accent4" w:themeTint="34" w:fill="FEF2CA" w:themeFill="accent4" w:themeFillTint="34"/>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93">
    <w:name w:val="Grid Table 7 Colorful - Accent 5"/>
    <w:basedOn w:val="12"/>
    <w:qFormat/>
    <w:uiPriority w:val="99"/>
    <w:pPr>
      <w:spacing w:after="0" w:line="240" w:lineRule="auto"/>
    </w:pPr>
    <w:tblPr>
      <w:tblBorders>
        <w:bottom w:val="single" w:color="95AFDD" w:themeColor="accent5" w:themeTint="90" w:sz="4" w:space="0"/>
        <w:right w:val="single" w:color="95AFDD" w:themeColor="accent5" w:themeTint="90" w:sz="4" w:space="0"/>
        <w:insideH w:val="single" w:color="95AFDD" w:themeColor="accent5" w:themeTint="90" w:sz="4" w:space="0"/>
        <w:insideV w:val="single" w:color="95AFDD" w:themeColor="accent5" w:themeTint="90" w:sz="4" w:space="0"/>
      </w:tblBorders>
    </w:tblPr>
    <w:tblStylePr w:type="firstRow">
      <w:rPr>
        <w:rFonts w:ascii="Arial" w:hAnsi="Arial"/>
        <w:b/>
        <w:color w:val="254174" w:themeColor="accent5" w:themeShade="94"/>
        <w:sz w:val="22"/>
      </w:rPr>
      <w:tblPr/>
      <w:tcPr>
        <w:tcBorders>
          <w:top w:val="nil"/>
          <w:left w:val="nil"/>
          <w:bottom w:val="single" w:color="95AFDD" w:themeColor="accent5" w:themeTint="90" w:sz="4" w:space="0"/>
          <w:right w:val="nil"/>
        </w:tcBorders>
        <w:shd w:val="clear" w:color="FFFFFF" w:themeColor="light1" w:fill="FFFFFF" w:themeFill="light1"/>
      </w:tcPr>
    </w:tblStylePr>
    <w:tblStylePr w:type="lastRow">
      <w:rPr>
        <w:rFonts w:ascii="Arial" w:hAnsi="Arial"/>
        <w:b/>
        <w:color w:val="254174" w:themeColor="accent5" w:themeShade="94"/>
        <w:sz w:val="22"/>
      </w:rPr>
      <w:tblPr/>
      <w:tcPr>
        <w:tcBorders>
          <w:top w:val="single" w:color="95AFDD"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54174" w:themeColor="accent5" w:themeShade="94"/>
        <w:sz w:val="22"/>
      </w:rPr>
      <w:tblPr/>
      <w:tcPr>
        <w:tcBorders>
          <w:top w:val="nil"/>
          <w:left w:val="nil"/>
          <w:bottom w:val="nil"/>
          <w:right w:val="single" w:color="95AFDD" w:themeColor="accent5" w:themeTint="90" w:sz="4" w:space="0"/>
        </w:tcBorders>
        <w:shd w:val="clear" w:color="FFFFFF" w:fill="auto"/>
      </w:tcPr>
    </w:tblStylePr>
    <w:tblStylePr w:type="lastCol">
      <w:rPr>
        <w:rFonts w:ascii="Arial" w:hAnsi="Arial"/>
        <w:i/>
        <w:color w:val="254174" w:themeColor="accent5" w:themeShade="94"/>
        <w:sz w:val="22"/>
      </w:rPr>
      <w:tblPr/>
      <w:tcPr>
        <w:tcBorders>
          <w:top w:val="nil"/>
          <w:left w:val="single" w:color="95AFDD" w:themeColor="accent5" w:themeTint="90" w:sz="4" w:space="0"/>
          <w:bottom w:val="nil"/>
          <w:right w:val="nil"/>
        </w:tcBorders>
        <w:shd w:val="clear" w:color="FFFFFF" w:fill="auto"/>
      </w:tcPr>
    </w:tblStylePr>
    <w:tblStylePr w:type="band1Vert">
      <w:tblPr/>
      <w:tcPr>
        <w:shd w:val="clear" w:color="D8E2F2" w:themeColor="accent5" w:themeTint="34" w:fill="D8E2F2" w:themeFill="accent5" w:themeFillTint="34"/>
      </w:tcPr>
    </w:tblStylePr>
    <w:tblStylePr w:type="band2Vert">
      <w:tblPr/>
    </w:tblStylePr>
    <w:tblStylePr w:type="band1Horz">
      <w:rPr>
        <w:rFonts w:ascii="Arial" w:hAnsi="Arial"/>
        <w:color w:val="254174" w:themeColor="accent5" w:themeShade="94"/>
        <w:sz w:val="22"/>
      </w:rPr>
      <w:tblPr/>
      <w:tcPr>
        <w:shd w:val="clear" w:color="D8E2F2" w:themeColor="accent5" w:themeTint="34" w:fill="D8E2F2" w:themeFill="accent5" w:themeFillTint="34"/>
      </w:tcPr>
    </w:tblStylePr>
    <w:tblStylePr w:type="band2Horz">
      <w:rPr>
        <w:rFonts w:ascii="Arial" w:hAnsi="Arial"/>
        <w:color w:val="254174" w:themeColor="accent5" w:themeShade="94"/>
        <w:sz w:val="22"/>
      </w:rPr>
      <w:tblPr/>
    </w:tblStylePr>
    <w:tblStylePr w:type="neCell">
      <w:tblPr/>
    </w:tblStylePr>
    <w:tblStylePr w:type="nwCell">
      <w:tblPr/>
    </w:tblStylePr>
    <w:tblStylePr w:type="seCell">
      <w:tblPr/>
    </w:tblStylePr>
    <w:tblStylePr w:type="swCell">
      <w:tblPr/>
    </w:tblStylePr>
  </w:style>
  <w:style w:type="table" w:customStyle="1" w:styleId="94">
    <w:name w:val="Grid Table 7 Colorful - Accent 6"/>
    <w:basedOn w:val="12"/>
    <w:qFormat/>
    <w:uiPriority w:val="99"/>
    <w:pPr>
      <w:spacing w:after="0" w:line="240" w:lineRule="auto"/>
    </w:pPr>
    <w:tblPr>
      <w:tblBorders>
        <w:bottom w:val="single" w:color="ADD394" w:themeColor="accent6" w:themeTint="90" w:sz="4" w:space="0"/>
        <w:right w:val="single" w:color="ADD394" w:themeColor="accent6" w:themeTint="90" w:sz="4" w:space="0"/>
        <w:insideH w:val="single" w:color="ADD394" w:themeColor="accent6" w:themeTint="90" w:sz="4" w:space="0"/>
        <w:insideV w:val="single" w:color="ADD394" w:themeColor="accent6" w:themeTint="90" w:sz="4" w:space="0"/>
      </w:tblBorders>
    </w:tblPr>
    <w:tblStylePr w:type="firstRow">
      <w:rPr>
        <w:rFonts w:ascii="Arial" w:hAnsi="Arial"/>
        <w:b/>
        <w:color w:val="416429" w:themeColor="accent6" w:themeShade="94"/>
        <w:sz w:val="22"/>
      </w:rPr>
      <w:tblPr/>
      <w:tcPr>
        <w:tcBorders>
          <w:top w:val="nil"/>
          <w:left w:val="nil"/>
          <w:bottom w:val="single" w:color="ADD394" w:themeColor="accent6" w:themeTint="90" w:sz="4" w:space="0"/>
          <w:right w:val="nil"/>
        </w:tcBorders>
        <w:shd w:val="clear" w:color="FFFFFF" w:themeColor="light1" w:fill="FFFFFF" w:themeFill="light1"/>
      </w:tcPr>
    </w:tblStylePr>
    <w:tblStylePr w:type="lastRow">
      <w:rPr>
        <w:rFonts w:ascii="Arial" w:hAnsi="Arial"/>
        <w:b/>
        <w:color w:val="416429" w:themeColor="accent6" w:themeShade="94"/>
        <w:sz w:val="22"/>
      </w:rPr>
      <w:tblPr/>
      <w:tcPr>
        <w:tcBorders>
          <w:top w:val="single" w:color="ADD394"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416429" w:themeColor="accent6" w:themeShade="94"/>
        <w:sz w:val="22"/>
      </w:rPr>
      <w:tblPr/>
      <w:tcPr>
        <w:tcBorders>
          <w:top w:val="nil"/>
          <w:left w:val="nil"/>
          <w:bottom w:val="nil"/>
          <w:right w:val="single" w:color="ADD394" w:themeColor="accent6" w:themeTint="90" w:sz="4" w:space="0"/>
        </w:tcBorders>
        <w:shd w:val="clear" w:color="FFFFFF" w:fill="auto"/>
      </w:tcPr>
    </w:tblStylePr>
    <w:tblStylePr w:type="lastCol">
      <w:rPr>
        <w:rFonts w:ascii="Arial" w:hAnsi="Arial"/>
        <w:i/>
        <w:color w:val="416429" w:themeColor="accent6" w:themeShade="94"/>
        <w:sz w:val="22"/>
      </w:rPr>
      <w:tblPr/>
      <w:tcPr>
        <w:tcBorders>
          <w:top w:val="nil"/>
          <w:left w:val="single" w:color="ADD394" w:themeColor="accent6" w:themeTint="90" w:sz="4" w:space="0"/>
          <w:bottom w:val="nil"/>
          <w:right w:val="nil"/>
        </w:tcBorders>
        <w:shd w:val="clear" w:color="FFFFFF" w:fill="auto"/>
      </w:tcPr>
    </w:tblStylePr>
    <w:tblStylePr w:type="band1Vert">
      <w:tblPr/>
      <w:tcPr>
        <w:shd w:val="clear" w:color="E1EFD8" w:themeColor="accent6" w:themeTint="34" w:fill="E1EFD8" w:themeFill="accent6" w:themeFillTint="34"/>
      </w:tcPr>
    </w:tblStylePr>
    <w:tblStylePr w:type="band2Vert">
      <w:tblPr/>
    </w:tblStylePr>
    <w:tblStylePr w:type="band1Horz">
      <w:rPr>
        <w:rFonts w:ascii="Arial" w:hAnsi="Arial"/>
        <w:color w:val="416429" w:themeColor="accent6" w:themeShade="94"/>
        <w:sz w:val="22"/>
      </w:rPr>
      <w:tblPr/>
      <w:tcPr>
        <w:shd w:val="clear" w:color="E1EFD8" w:themeColor="accent6" w:themeTint="34" w:fill="E1EFD8" w:themeFill="accent6" w:themeFillTint="34"/>
      </w:tcPr>
    </w:tblStylePr>
    <w:tblStylePr w:type="band2Horz">
      <w:rPr>
        <w:rFonts w:ascii="Arial" w:hAnsi="Arial"/>
        <w:color w:val="416429" w:themeColor="accent6" w:themeShade="94"/>
        <w:sz w:val="22"/>
      </w:rPr>
      <w:tblPr/>
    </w:tblStylePr>
    <w:tblStylePr w:type="neCell">
      <w:tblPr/>
    </w:tblStylePr>
    <w:tblStylePr w:type="nwCell">
      <w:tblPr/>
    </w:tblStylePr>
    <w:tblStylePr w:type="seCell">
      <w:tblPr/>
    </w:tblStylePr>
    <w:tblStylePr w:type="swCell">
      <w:tblPr/>
    </w:tblStylePr>
  </w:style>
  <w:style w:type="table" w:customStyle="1" w:styleId="95">
    <w:name w:val="List Table 1 Light"/>
    <w:basedOn w:val="12"/>
    <w:qFormat/>
    <w:uiPriority w:val="99"/>
    <w:pPr>
      <w:spacing w:after="0" w:line="240" w:lineRule="auto"/>
    </w:pPr>
    <w:tblPr/>
    <w:tblStylePr w:type="firstRow">
      <w:rPr>
        <w:b/>
        <w:color w:val="404040"/>
      </w:rPr>
      <w:tblPr/>
      <w:tcPr>
        <w:tcBorders>
          <w:top w:val="nil"/>
          <w:left w:val="nil"/>
          <w:bottom w:val="single" w:color="000000" w:themeColor="text1" w:sz="4" w:space="0"/>
          <w:right w:val="nil"/>
        </w:tcBorders>
      </w:tcPr>
    </w:tblStylePr>
    <w:tblStylePr w:type="lastRow">
      <w:rPr>
        <w:b/>
        <w:color w:val="404040"/>
      </w:rPr>
      <w:tblPr/>
      <w:tcPr>
        <w:tcBorders>
          <w:top w:val="single" w:color="000000" w:themeColor="tex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BEBEBE" w:themeColor="text1" w:themeTint="40" w:fill="BEBEBE" w:themeFill="text1" w:themeFillTint="40"/>
      </w:tcPr>
    </w:tblStylePr>
    <w:tblStylePr w:type="band2Vert">
      <w:tblPr/>
    </w:tblStylePr>
    <w:tblStylePr w:type="band1Horz">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6">
    <w:name w:val="List Table 1 Light - Accent 1"/>
    <w:basedOn w:val="12"/>
    <w:qFormat/>
    <w:uiPriority w:val="99"/>
    <w:pPr>
      <w:spacing w:after="0" w:line="240" w:lineRule="auto"/>
    </w:pPr>
    <w:tblPr/>
    <w:tblStylePr w:type="firstRow">
      <w:rPr>
        <w:b/>
        <w:color w:val="404040"/>
      </w:rPr>
      <w:tblPr/>
      <w:tcPr>
        <w:tcBorders>
          <w:top w:val="nil"/>
          <w:left w:val="nil"/>
          <w:bottom w:val="single" w:color="5B9BD5" w:themeColor="accent1" w:sz="4" w:space="0"/>
          <w:right w:val="nil"/>
        </w:tcBorders>
      </w:tcPr>
    </w:tblStylePr>
    <w:tblStylePr w:type="lastRow">
      <w:rPr>
        <w:b/>
        <w:color w:val="404040"/>
      </w:rPr>
      <w:tblPr/>
      <w:tcPr>
        <w:tcBorders>
          <w:top w:val="single" w:color="5B9BD5" w:themeColor="accent1"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5E5F4" w:themeColor="accent1" w:themeTint="40" w:fill="D5E5F4" w:themeFill="accent1" w:themeFillTint="40"/>
      </w:tcPr>
    </w:tblStylePr>
    <w:tblStylePr w:type="band2Vert">
      <w:tblPr/>
    </w:tblStylePr>
    <w:tblStylePr w:type="band1Horz">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7">
    <w:name w:val="List Table 1 Light - Accent 2"/>
    <w:basedOn w:val="12"/>
    <w:qFormat/>
    <w:uiPriority w:val="99"/>
    <w:pPr>
      <w:spacing w:after="0" w:line="240" w:lineRule="auto"/>
    </w:pPr>
    <w:tblPr/>
    <w:tblStylePr w:type="firstRow">
      <w:rPr>
        <w:b/>
        <w:color w:val="404040"/>
      </w:rPr>
      <w:tblPr/>
      <w:tcPr>
        <w:tcBorders>
          <w:top w:val="nil"/>
          <w:left w:val="nil"/>
          <w:bottom w:val="single" w:color="ED7D31" w:themeColor="accent2" w:sz="4" w:space="0"/>
          <w:right w:val="nil"/>
        </w:tcBorders>
      </w:tcPr>
    </w:tblStylePr>
    <w:tblStylePr w:type="lastRow">
      <w:rPr>
        <w:b/>
        <w:color w:val="404040"/>
      </w:rPr>
      <w:tblPr/>
      <w:tcPr>
        <w:tcBorders>
          <w:top w:val="single" w:color="ED7D31" w:themeColor="accent2"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ADECB" w:themeColor="accent2" w:themeTint="40" w:fill="FADECB" w:themeFill="accent2" w:themeFillTint="40"/>
      </w:tcPr>
    </w:tblStylePr>
    <w:tblStylePr w:type="band2Vert">
      <w:tblPr/>
    </w:tblStylePr>
    <w:tblStylePr w:type="band1Horz">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8">
    <w:name w:val="List Table 1 Light - Accent 3"/>
    <w:basedOn w:val="12"/>
    <w:uiPriority w:val="99"/>
    <w:pPr>
      <w:spacing w:after="0" w:line="240" w:lineRule="auto"/>
    </w:pPr>
    <w:tblPr/>
    <w:tblStylePr w:type="firstRow">
      <w:rPr>
        <w:b/>
        <w:color w:val="404040"/>
      </w:rPr>
      <w:tblPr/>
      <w:tcPr>
        <w:tcBorders>
          <w:top w:val="nil"/>
          <w:left w:val="nil"/>
          <w:bottom w:val="single" w:color="A5A5A5" w:themeColor="accent3" w:sz="4" w:space="0"/>
          <w:right w:val="nil"/>
        </w:tcBorders>
      </w:tcPr>
    </w:tblStylePr>
    <w:tblStylePr w:type="lastRow">
      <w:rPr>
        <w:b/>
        <w:color w:val="404040"/>
      </w:rPr>
      <w:tblPr/>
      <w:tcPr>
        <w:tcBorders>
          <w:top w:val="single" w:color="A5A5A5" w:themeColor="accent3"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E8E8E8" w:themeColor="accent3" w:themeTint="40" w:fill="E8E8E8" w:themeFill="accent3" w:themeFillTint="40"/>
      </w:tcPr>
    </w:tblStylePr>
    <w:tblStylePr w:type="band2Vert">
      <w:tblPr/>
    </w:tblStylePr>
    <w:tblStylePr w:type="band1Horz">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99">
    <w:name w:val="List Table 1 Light - Accent 4"/>
    <w:basedOn w:val="12"/>
    <w:uiPriority w:val="99"/>
    <w:pPr>
      <w:spacing w:after="0" w:line="240" w:lineRule="auto"/>
    </w:pPr>
    <w:tblPr/>
    <w:tblStylePr w:type="firstRow">
      <w:rPr>
        <w:b/>
        <w:color w:val="404040"/>
      </w:rPr>
      <w:tblPr/>
      <w:tcPr>
        <w:tcBorders>
          <w:top w:val="nil"/>
          <w:left w:val="nil"/>
          <w:bottom w:val="single" w:color="FFC000" w:themeColor="accent4" w:sz="4" w:space="0"/>
          <w:right w:val="nil"/>
        </w:tcBorders>
      </w:tcPr>
    </w:tblStylePr>
    <w:tblStylePr w:type="lastRow">
      <w:rPr>
        <w:b/>
        <w:color w:val="404040"/>
      </w:rPr>
      <w:tblPr/>
      <w:tcPr>
        <w:tcBorders>
          <w:top w:val="single" w:color="FFC000" w:themeColor="accent4"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FFEFBE" w:themeColor="accent4" w:themeTint="40" w:fill="FFEFBE" w:themeFill="accent4" w:themeFillTint="40"/>
      </w:tcPr>
    </w:tblStylePr>
    <w:tblStylePr w:type="band2Vert">
      <w:tblPr/>
    </w:tblStylePr>
    <w:tblStylePr w:type="band1Horz">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0">
    <w:name w:val="List Table 1 Light - Accent 5"/>
    <w:basedOn w:val="12"/>
    <w:uiPriority w:val="99"/>
    <w:pPr>
      <w:spacing w:after="0" w:line="240" w:lineRule="auto"/>
    </w:pPr>
    <w:tblPr/>
    <w:tblStylePr w:type="firstRow">
      <w:rPr>
        <w:b/>
        <w:color w:val="404040"/>
      </w:rPr>
      <w:tblPr/>
      <w:tcPr>
        <w:tcBorders>
          <w:top w:val="nil"/>
          <w:left w:val="nil"/>
          <w:bottom w:val="single" w:color="4472C4" w:themeColor="accent5" w:sz="4" w:space="0"/>
          <w:right w:val="nil"/>
        </w:tcBorders>
      </w:tcPr>
    </w:tblStylePr>
    <w:tblStylePr w:type="lastRow">
      <w:rPr>
        <w:b/>
        <w:color w:val="404040"/>
      </w:rPr>
      <w:tblPr/>
      <w:tcPr>
        <w:tcBorders>
          <w:top w:val="single" w:color="4472C4" w:themeColor="accent5"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0DBF0" w:themeColor="accent5" w:themeTint="40" w:fill="D0DBF0" w:themeFill="accent5" w:themeFillTint="40"/>
      </w:tcPr>
    </w:tblStylePr>
    <w:tblStylePr w:type="band2Vert">
      <w:tblPr/>
    </w:tblStylePr>
    <w:tblStylePr w:type="band1Horz">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1">
    <w:name w:val="List Table 1 Light - Accent 6"/>
    <w:basedOn w:val="12"/>
    <w:uiPriority w:val="99"/>
    <w:pPr>
      <w:spacing w:after="0" w:line="240" w:lineRule="auto"/>
    </w:pPr>
    <w:tblPr/>
    <w:tblStylePr w:type="firstRow">
      <w:rPr>
        <w:b/>
        <w:color w:val="404040"/>
      </w:rPr>
      <w:tblPr/>
      <w:tcPr>
        <w:tcBorders>
          <w:top w:val="nil"/>
          <w:left w:val="nil"/>
          <w:bottom w:val="single" w:color="70AD47" w:themeColor="accent6" w:sz="4" w:space="0"/>
          <w:right w:val="nil"/>
        </w:tcBorders>
      </w:tcPr>
    </w:tblStylePr>
    <w:tblStylePr w:type="lastRow">
      <w:rPr>
        <w:b/>
        <w:color w:val="404040"/>
      </w:rPr>
      <w:tblPr/>
      <w:tcPr>
        <w:tcBorders>
          <w:top w:val="single" w:color="70AD47" w:themeColor="accent6" w:sz="4" w:space="0"/>
          <w:left w:val="nil"/>
          <w:bottom w:val="nil"/>
          <w:right w:val="nil"/>
        </w:tcBorders>
      </w:tcPr>
    </w:tblStylePr>
    <w:tblStylePr w:type="firstCol">
      <w:rPr>
        <w:b/>
        <w:color w:val="404040"/>
      </w:rPr>
      <w:tblPr/>
    </w:tblStylePr>
    <w:tblStylePr w:type="lastCol">
      <w:rPr>
        <w:b/>
        <w:color w:val="404040"/>
      </w:rPr>
      <w:tblPr/>
    </w:tblStylePr>
    <w:tblStylePr w:type="band1Vert">
      <w:tblPr/>
      <w:tcPr>
        <w:shd w:val="clear" w:color="DAEBCF" w:themeColor="accent6" w:themeTint="40" w:fill="DAEBCF" w:themeFill="accent6" w:themeFillTint="40"/>
      </w:tcPr>
    </w:tblStylePr>
    <w:tblStylePr w:type="band2Vert">
      <w:tblPr/>
    </w:tblStylePr>
    <w:tblStylePr w:type="band1Horz">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2">
    <w:name w:val="List Table 2"/>
    <w:basedOn w:val="12"/>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bl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3">
    <w:name w:val="List Table 2 - Accent 1"/>
    <w:basedOn w:val="12"/>
    <w:uiPriority w:val="99"/>
    <w:pPr>
      <w:spacing w:after="0" w:line="240" w:lineRule="auto"/>
    </w:pPr>
    <w:tblPr>
      <w:tblBorders>
        <w:top w:val="single" w:color="A2C6E7" w:themeColor="accent1" w:themeTint="90" w:sz="4" w:space="0"/>
        <w:bottom w:val="single" w:color="A2C6E7" w:themeColor="accent1" w:themeTint="90" w:sz="4" w:space="0"/>
        <w:insideH w:val="single" w:color="A2C6E7" w:themeColor="accent1" w:themeTint="90" w:sz="4" w:space="0"/>
      </w:tblBorders>
    </w:tblPr>
    <w:tblStylePr w:type="firstRow">
      <w:rPr>
        <w:rFonts w:ascii="Arial" w:hAnsi="Arial"/>
        <w:b/>
        <w:color w:val="404040"/>
        <w:sz w:val="22"/>
      </w:rPr>
      <w:tblPr/>
      <w:tcPr>
        <w:tcBorders>
          <w:top w:val="single" w:color="A2C6E7" w:themeColor="accent1" w:themeTint="90" w:sz="4" w:space="0"/>
          <w:left w:val="nil"/>
          <w:bottom w:val="single" w:color="A2C6E7" w:themeColor="accent1" w:themeTint="90" w:sz="4" w:space="0"/>
          <w:right w:val="nil"/>
        </w:tcBorders>
      </w:tcPr>
    </w:tblStylePr>
    <w:tblStylePr w:type="lastRow">
      <w:rPr>
        <w:rFonts w:ascii="Arial" w:hAnsi="Arial"/>
        <w:b/>
        <w:color w:val="404040"/>
        <w:sz w:val="22"/>
      </w:rPr>
      <w:tblPr/>
      <w:tcPr>
        <w:tcBorders>
          <w:top w:val="single" w:color="A2C6E7" w:themeColor="accent1" w:themeTint="90" w:sz="4" w:space="0"/>
          <w:left w:val="nil"/>
          <w:bottom w:val="single" w:color="A2C6E7" w:themeColor="accent1"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5E5F4" w:themeColor="accent1" w:themeTint="40" w:fill="D5E5F4" w:themeFill="accent1" w:themeFillTint="40"/>
      </w:tcPr>
    </w:tblStylePr>
    <w:tblStylePr w:type="band2Vert">
      <w:tblPr/>
    </w:tblStylePr>
    <w:tblStylePr w:type="band1Horz">
      <w:rPr>
        <w:rFonts w:ascii="Arial" w:hAnsi="Arial"/>
        <w:color w:val="404040"/>
        <w:sz w:val="22"/>
      </w:rPr>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4">
    <w:name w:val="List Table 2 - Accent 2"/>
    <w:basedOn w:val="12"/>
    <w:uiPriority w:val="99"/>
    <w:pPr>
      <w:spacing w:after="0" w:line="240" w:lineRule="auto"/>
    </w:pPr>
    <w:tblPr>
      <w:tblBorders>
        <w:top w:val="single" w:color="F4B58A" w:themeColor="accent2" w:themeTint="90" w:sz="4" w:space="0"/>
        <w:bottom w:val="single" w:color="F4B58A" w:themeColor="accent2" w:themeTint="90" w:sz="4" w:space="0"/>
        <w:insideH w:val="single" w:color="F4B58A" w:themeColor="accent2" w:themeTint="90" w:sz="4" w:space="0"/>
      </w:tblBorders>
    </w:tblPr>
    <w:tblStylePr w:type="firstRow">
      <w:rPr>
        <w:rFonts w:ascii="Arial" w:hAnsi="Arial"/>
        <w:b/>
        <w:color w:val="404040"/>
        <w:sz w:val="22"/>
      </w:rPr>
      <w:tblPr/>
      <w:tcPr>
        <w:tcBorders>
          <w:top w:val="single" w:color="F4B58A" w:themeColor="accent2" w:themeTint="90" w:sz="4" w:space="0"/>
          <w:left w:val="nil"/>
          <w:bottom w:val="single" w:color="F4B58A" w:themeColor="accent2" w:themeTint="90" w:sz="4" w:space="0"/>
          <w:right w:val="nil"/>
        </w:tcBorders>
      </w:tcPr>
    </w:tblStylePr>
    <w:tblStylePr w:type="lastRow">
      <w:rPr>
        <w:rFonts w:ascii="Arial" w:hAnsi="Arial"/>
        <w:b/>
        <w:color w:val="404040"/>
        <w:sz w:val="22"/>
      </w:rPr>
      <w:tblPr/>
      <w:tcPr>
        <w:tcBorders>
          <w:top w:val="single" w:color="F4B58A" w:themeColor="accent2" w:themeTint="90" w:sz="4" w:space="0"/>
          <w:left w:val="nil"/>
          <w:bottom w:val="single" w:color="F4B58A" w:themeColor="accent2"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ADECB" w:themeColor="accent2" w:themeTint="40" w:fill="FADECB" w:themeFill="accent2" w:themeFillTint="40"/>
      </w:tcPr>
    </w:tblStylePr>
    <w:tblStylePr w:type="band2Vert">
      <w:tblPr/>
    </w:tblStylePr>
    <w:tblStylePr w:type="band1Horz">
      <w:rPr>
        <w:rFonts w:ascii="Arial" w:hAnsi="Arial"/>
        <w:color w:val="404040"/>
        <w:sz w:val="22"/>
      </w:rPr>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5">
    <w:name w:val="List Table 2 - Accent 3"/>
    <w:basedOn w:val="12"/>
    <w:uiPriority w:val="99"/>
    <w:pPr>
      <w:spacing w:after="0" w:line="240" w:lineRule="auto"/>
    </w:pPr>
    <w:tblPr>
      <w:tblBorders>
        <w:top w:val="single" w:color="CCCCCC" w:themeColor="accent3" w:themeTint="90" w:sz="4" w:space="0"/>
        <w:bottom w:val="single" w:color="CCCCCC" w:themeColor="accent3" w:themeTint="90" w:sz="4" w:space="0"/>
        <w:insideH w:val="single" w:color="CCCCCC" w:themeColor="accent3" w:themeTint="90" w:sz="4" w:space="0"/>
      </w:tblBorders>
    </w:tblPr>
    <w:tblStylePr w:type="firstRow">
      <w:rPr>
        <w:rFonts w:ascii="Arial" w:hAnsi="Arial"/>
        <w:b/>
        <w:color w:val="404040"/>
        <w:sz w:val="22"/>
      </w:rPr>
      <w:tblPr/>
      <w:tcPr>
        <w:tcBorders>
          <w:top w:val="single" w:color="CCCCCC" w:themeColor="accent3" w:themeTint="90" w:sz="4" w:space="0"/>
          <w:left w:val="nil"/>
          <w:bottom w:val="single" w:color="CCCCCC" w:themeColor="accent3" w:themeTint="90" w:sz="4" w:space="0"/>
          <w:right w:val="nil"/>
        </w:tcBorders>
      </w:tcPr>
    </w:tblStylePr>
    <w:tblStylePr w:type="lastRow">
      <w:rPr>
        <w:rFonts w:ascii="Arial" w:hAnsi="Arial"/>
        <w:b/>
        <w:color w:val="404040"/>
        <w:sz w:val="22"/>
      </w:rPr>
      <w:tblPr/>
      <w:tcPr>
        <w:tcBorders>
          <w:top w:val="single" w:color="CCCCCC" w:themeColor="accent3" w:themeTint="90" w:sz="4" w:space="0"/>
          <w:left w:val="nil"/>
          <w:bottom w:val="single" w:color="CCCCCC" w:themeColor="accent3"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E8E8E8" w:themeColor="accent3" w:themeTint="40" w:fill="E8E8E8" w:themeFill="accent3" w:themeFillTint="40"/>
      </w:tcPr>
    </w:tblStylePr>
    <w:tblStylePr w:type="band2Vert">
      <w:tblPr/>
    </w:tblStylePr>
    <w:tblStylePr w:type="band1Horz">
      <w:rPr>
        <w:rFonts w:ascii="Arial" w:hAnsi="Arial"/>
        <w:color w:val="404040"/>
        <w:sz w:val="22"/>
      </w:rPr>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6">
    <w:name w:val="List Table 2 - Accent 4"/>
    <w:basedOn w:val="12"/>
    <w:uiPriority w:val="99"/>
    <w:pPr>
      <w:spacing w:after="0" w:line="240" w:lineRule="auto"/>
    </w:pPr>
    <w:tblPr>
      <w:tblBorders>
        <w:top w:val="single" w:color="FFDB6E" w:themeColor="accent4" w:themeTint="90" w:sz="4" w:space="0"/>
        <w:bottom w:val="single" w:color="FFDB6E" w:themeColor="accent4" w:themeTint="90" w:sz="4" w:space="0"/>
        <w:insideH w:val="single" w:color="FFDB6E" w:themeColor="accent4" w:themeTint="90" w:sz="4" w:space="0"/>
      </w:tblBorders>
    </w:tblPr>
    <w:tblStylePr w:type="firstRow">
      <w:rPr>
        <w:rFonts w:ascii="Arial" w:hAnsi="Arial"/>
        <w:b/>
        <w:color w:val="404040"/>
        <w:sz w:val="22"/>
      </w:rPr>
      <w:tblPr/>
      <w:tcPr>
        <w:tcBorders>
          <w:top w:val="single" w:color="FFDB6E" w:themeColor="accent4" w:themeTint="90" w:sz="4" w:space="0"/>
          <w:left w:val="nil"/>
          <w:bottom w:val="single" w:color="FFDB6E" w:themeColor="accent4" w:themeTint="90" w:sz="4" w:space="0"/>
          <w:right w:val="nil"/>
        </w:tcBorders>
      </w:tcPr>
    </w:tblStylePr>
    <w:tblStylePr w:type="lastRow">
      <w:rPr>
        <w:rFonts w:ascii="Arial" w:hAnsi="Arial"/>
        <w:b/>
        <w:color w:val="404040"/>
        <w:sz w:val="22"/>
      </w:rPr>
      <w:tblPr/>
      <w:tcPr>
        <w:tcBorders>
          <w:top w:val="single" w:color="FFDB6E" w:themeColor="accent4" w:themeTint="90" w:sz="4" w:space="0"/>
          <w:left w:val="nil"/>
          <w:bottom w:val="single" w:color="FFDB6E" w:themeColor="accent4"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FFEFBE" w:themeColor="accent4" w:themeTint="40" w:fill="FFEFBE" w:themeFill="accent4" w:themeFillTint="40"/>
      </w:tcPr>
    </w:tblStylePr>
    <w:tblStylePr w:type="band2Vert">
      <w:tblPr/>
    </w:tblStylePr>
    <w:tblStylePr w:type="band1Horz">
      <w:rPr>
        <w:rFonts w:ascii="Arial" w:hAnsi="Arial"/>
        <w:color w:val="404040"/>
        <w:sz w:val="22"/>
      </w:rPr>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7">
    <w:name w:val="List Table 2 - Accent 5"/>
    <w:basedOn w:val="12"/>
    <w:uiPriority w:val="99"/>
    <w:pPr>
      <w:spacing w:after="0" w:line="240" w:lineRule="auto"/>
    </w:pPr>
    <w:tblPr>
      <w:tblBorders>
        <w:top w:val="single" w:color="95AFDD" w:themeColor="accent5" w:themeTint="90" w:sz="4" w:space="0"/>
        <w:bottom w:val="single" w:color="95AFDD" w:themeColor="accent5" w:themeTint="90" w:sz="4" w:space="0"/>
        <w:insideH w:val="single" w:color="95AFDD" w:themeColor="accent5" w:themeTint="90" w:sz="4" w:space="0"/>
      </w:tblBorders>
    </w:tblPr>
    <w:tblStylePr w:type="firstRow">
      <w:rPr>
        <w:rFonts w:ascii="Arial" w:hAnsi="Arial"/>
        <w:b/>
        <w:color w:val="404040"/>
        <w:sz w:val="22"/>
      </w:rPr>
      <w:tblPr/>
      <w:tcPr>
        <w:tcBorders>
          <w:top w:val="single" w:color="95AFDD" w:themeColor="accent5" w:themeTint="90" w:sz="4" w:space="0"/>
          <w:left w:val="nil"/>
          <w:bottom w:val="single" w:color="95AFDD" w:themeColor="accent5" w:themeTint="90" w:sz="4" w:space="0"/>
          <w:right w:val="nil"/>
        </w:tcBorders>
      </w:tcPr>
    </w:tblStylePr>
    <w:tblStylePr w:type="lastRow">
      <w:rPr>
        <w:rFonts w:ascii="Arial" w:hAnsi="Arial"/>
        <w:b/>
        <w:color w:val="404040"/>
        <w:sz w:val="22"/>
      </w:rPr>
      <w:tblPr/>
      <w:tcPr>
        <w:tcBorders>
          <w:top w:val="single" w:color="95AFDD" w:themeColor="accent5" w:themeTint="90" w:sz="4" w:space="0"/>
          <w:left w:val="nil"/>
          <w:bottom w:val="single" w:color="95AFDD" w:themeColor="accent5"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0DBF0" w:themeColor="accent5" w:themeTint="40" w:fill="D0DBF0" w:themeFill="accent5" w:themeFillTint="40"/>
      </w:tcPr>
    </w:tblStylePr>
    <w:tblStylePr w:type="band2Vert">
      <w:tblPr/>
    </w:tblStylePr>
    <w:tblStylePr w:type="band1Horz">
      <w:rPr>
        <w:rFonts w:ascii="Arial" w:hAnsi="Arial"/>
        <w:color w:val="404040"/>
        <w:sz w:val="22"/>
      </w:rPr>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8">
    <w:name w:val="List Table 2 - Accent 6"/>
    <w:basedOn w:val="12"/>
    <w:uiPriority w:val="99"/>
    <w:pPr>
      <w:spacing w:after="0" w:line="240" w:lineRule="auto"/>
    </w:pPr>
    <w:tblPr>
      <w:tblBorders>
        <w:top w:val="single" w:color="ADD394" w:themeColor="accent6" w:themeTint="90" w:sz="4" w:space="0"/>
        <w:bottom w:val="single" w:color="ADD394" w:themeColor="accent6" w:themeTint="90" w:sz="4" w:space="0"/>
        <w:insideH w:val="single" w:color="ADD394" w:themeColor="accent6" w:themeTint="90" w:sz="4" w:space="0"/>
      </w:tblBorders>
    </w:tblPr>
    <w:tblStylePr w:type="firstRow">
      <w:rPr>
        <w:rFonts w:ascii="Arial" w:hAnsi="Arial"/>
        <w:b/>
        <w:color w:val="404040"/>
        <w:sz w:val="22"/>
      </w:rPr>
      <w:tblPr/>
      <w:tcPr>
        <w:tcBorders>
          <w:top w:val="single" w:color="ADD394" w:themeColor="accent6" w:themeTint="90" w:sz="4" w:space="0"/>
          <w:left w:val="nil"/>
          <w:bottom w:val="single" w:color="ADD394" w:themeColor="accent6" w:themeTint="90" w:sz="4" w:space="0"/>
          <w:right w:val="nil"/>
        </w:tcBorders>
      </w:tcPr>
    </w:tblStylePr>
    <w:tblStylePr w:type="lastRow">
      <w:rPr>
        <w:rFonts w:ascii="Arial" w:hAnsi="Arial"/>
        <w:b/>
        <w:color w:val="404040"/>
        <w:sz w:val="22"/>
      </w:rPr>
      <w:tblPr/>
      <w:tcPr>
        <w:tcBorders>
          <w:top w:val="single" w:color="ADD394" w:themeColor="accent6" w:themeTint="90" w:sz="4" w:space="0"/>
          <w:left w:val="nil"/>
          <w:bottom w:val="single" w:color="ADD394" w:themeColor="accent6" w:themeTint="90" w:sz="4" w:space="0"/>
          <w:right w:val="nil"/>
        </w:tcBorders>
      </w:tcPr>
    </w:tblStylePr>
    <w:tblStylePr w:type="firstCol">
      <w:rPr>
        <w:rFonts w:ascii="Arial" w:hAnsi="Arial"/>
        <w:b/>
        <w:color w:val="404040"/>
        <w:sz w:val="22"/>
      </w:rPr>
      <w:tblPr/>
    </w:tblStylePr>
    <w:tblStylePr w:type="lastCol">
      <w:rPr>
        <w:rFonts w:ascii="Arial" w:hAnsi="Arial"/>
        <w:b/>
        <w:color w:val="404040"/>
        <w:sz w:val="22"/>
      </w:rPr>
      <w:tblPr/>
    </w:tblStylePr>
    <w:tblStylePr w:type="band1Vert">
      <w:rPr>
        <w:rFonts w:ascii="Arial" w:hAnsi="Arial"/>
        <w:color w:val="404040"/>
        <w:sz w:val="22"/>
      </w:rPr>
      <w:tblPr/>
      <w:tcPr>
        <w:shd w:val="clear" w:color="DAEBCF" w:themeColor="accent6" w:themeTint="40" w:fill="DAEBCF" w:themeFill="accent6" w:themeFillTint="40"/>
      </w:tcPr>
    </w:tblStylePr>
    <w:tblStylePr w:type="band2Vert">
      <w:tblPr/>
    </w:tblStylePr>
    <w:tblStylePr w:type="band1Horz">
      <w:rPr>
        <w:rFonts w:ascii="Arial" w:hAnsi="Arial"/>
        <w:color w:val="404040"/>
        <w:sz w:val="22"/>
      </w:rPr>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09">
    <w:name w:val="List Table 3"/>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000000" w:themeColor="text1" w:sz="4" w:space="0"/>
          <w:right w:val="single" w:color="000000" w:themeColor="text1" w:sz="4" w:space="0"/>
        </w:tcBorders>
      </w:tcPr>
    </w:tblStylePr>
    <w:tblStylePr w:type="band2Vert">
      <w:tblPr/>
    </w:tblStylePr>
    <w:tblStylePr w:type="band1Horz">
      <w:rPr>
        <w:rFonts w:ascii="Arial" w:hAnsi="Arial"/>
        <w:color w:val="404040"/>
        <w:sz w:val="22"/>
      </w:rPr>
      <w:tblPr/>
      <w:tcPr>
        <w:tcBorders>
          <w:top w:val="single" w:color="000000" w:themeColor="text1" w:sz="4" w:space="0"/>
          <w:bottom w:val="single" w:color="000000" w:themeColor="tex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0">
    <w:name w:val="List Table 3 - Accent 1"/>
    <w:basedOn w:val="12"/>
    <w:uiPriority w:val="99"/>
    <w:pPr>
      <w:spacing w:after="0" w:line="240" w:lineRule="auto"/>
    </w:pPr>
    <w:tblPr>
      <w:tblBorders>
        <w:top w:val="single" w:color="5B9BD5" w:themeColor="accent1" w:sz="4" w:space="0"/>
        <w:left w:val="single" w:color="5B9BD5" w:themeColor="accent1" w:sz="4" w:space="0"/>
        <w:bottom w:val="single" w:color="5B9BD5" w:themeColor="accent1" w:sz="4" w:space="0"/>
        <w:right w:val="single" w:color="5B9BD5" w:themeColor="accent1" w:sz="4" w:space="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5B9BD5" w:themeColor="accent1" w:sz="4" w:space="0"/>
          <w:right w:val="single" w:color="5B9BD5" w:themeColor="accent1" w:sz="4" w:space="0"/>
        </w:tcBorders>
      </w:tcPr>
    </w:tblStylePr>
    <w:tblStylePr w:type="band2Vert">
      <w:tblPr/>
    </w:tblStylePr>
    <w:tblStylePr w:type="band1Horz">
      <w:rPr>
        <w:rFonts w:ascii="Arial" w:hAnsi="Arial"/>
        <w:color w:val="404040"/>
        <w:sz w:val="22"/>
      </w:rPr>
      <w:tblPr/>
      <w:tcPr>
        <w:tcBorders>
          <w:top w:val="single" w:color="5B9BD5" w:themeColor="accent1" w:sz="4" w:space="0"/>
          <w:bottom w:val="single" w:color="5B9BD5" w:themeColor="accent1"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1">
    <w:name w:val="List Table 3 - Accent 2"/>
    <w:basedOn w:val="12"/>
    <w:uiPriority w:val="99"/>
    <w:pPr>
      <w:spacing w:after="0" w:line="240" w:lineRule="auto"/>
    </w:pPr>
    <w:tblPr>
      <w:tblBorders>
        <w:top w:val="single" w:color="F4B285" w:themeColor="accent2" w:themeTint="97" w:sz="4" w:space="0"/>
        <w:left w:val="single" w:color="F4B285" w:themeColor="accent2" w:themeTint="97" w:sz="4" w:space="0"/>
        <w:bottom w:val="single" w:color="F4B285" w:themeColor="accent2" w:themeTint="97" w:sz="4" w:space="0"/>
        <w:right w:val="single" w:color="F4B285" w:themeColor="accent2" w:themeTint="97" w:sz="4" w:space="0"/>
      </w:tblBorders>
    </w:tblPr>
    <w:tblStylePr w:type="firstRow">
      <w:rPr>
        <w:rFonts w:ascii="Arial" w:hAnsi="Arial"/>
        <w:b/>
        <w:color w:val="FFFFFF"/>
        <w:sz w:val="22"/>
      </w:rPr>
      <w:tblPr/>
      <w:tcPr>
        <w:shd w:val="clear" w:color="F4B285" w:themeColor="accent2" w:themeTint="97" w:fill="F4B285" w:themeFill="accent2" w:themeFillTint="97"/>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4B285" w:themeColor="accent2" w:themeTint="97" w:sz="4" w:space="0"/>
          <w:right w:val="single" w:color="F4B285" w:themeColor="accent2" w:themeTint="97" w:sz="4" w:space="0"/>
        </w:tcBorders>
      </w:tcPr>
    </w:tblStylePr>
    <w:tblStylePr w:type="band2Vert">
      <w:tblPr/>
    </w:tblStylePr>
    <w:tblStylePr w:type="band1Horz">
      <w:rPr>
        <w:rFonts w:ascii="Arial" w:hAnsi="Arial"/>
        <w:color w:val="404040"/>
        <w:sz w:val="22"/>
      </w:rPr>
      <w:tblPr/>
      <w:tcPr>
        <w:tcBorders>
          <w:top w:val="single" w:color="F4B285" w:themeColor="accent2" w:themeTint="97" w:sz="4" w:space="0"/>
          <w:bottom w:val="single" w:color="F4B285" w:themeColor="accent2" w:themeTint="9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2">
    <w:name w:val="List Table 3 - Accent 3"/>
    <w:basedOn w:val="12"/>
    <w:uiPriority w:val="99"/>
    <w:pPr>
      <w:spacing w:after="0" w:line="240" w:lineRule="auto"/>
    </w:pPr>
    <w:tblPr>
      <w:tblBorders>
        <w:top w:val="single" w:color="C9C9C9" w:themeColor="accent3" w:themeTint="98" w:sz="4" w:space="0"/>
        <w:left w:val="single" w:color="C9C9C9" w:themeColor="accent3" w:themeTint="98" w:sz="4" w:space="0"/>
        <w:bottom w:val="single" w:color="C9C9C9" w:themeColor="accent3" w:themeTint="98" w:sz="4" w:space="0"/>
        <w:right w:val="single" w:color="C9C9C9" w:themeColor="accent3" w:themeTint="98" w:sz="4" w:space="0"/>
      </w:tblBorders>
    </w:tblPr>
    <w:tblStylePr w:type="firstRow">
      <w:rPr>
        <w:rFonts w:ascii="Arial" w:hAnsi="Arial"/>
        <w:b/>
        <w:color w:val="FFFFFF"/>
        <w:sz w:val="22"/>
      </w:rPr>
      <w:tblPr/>
      <w:tcPr>
        <w:shd w:val="clear" w:color="C9C9C9" w:themeColor="accent3" w:themeTint="98" w:fill="C9C9C9" w:themeFill="accent3"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C9C9C9" w:themeColor="accent3" w:themeTint="98" w:sz="4" w:space="0"/>
          <w:right w:val="single" w:color="C9C9C9" w:themeColor="accent3" w:themeTint="98" w:sz="4" w:space="0"/>
        </w:tcBorders>
      </w:tcPr>
    </w:tblStylePr>
    <w:tblStylePr w:type="band2Vert">
      <w:tblPr/>
    </w:tblStylePr>
    <w:tblStylePr w:type="band1Horz">
      <w:rPr>
        <w:rFonts w:ascii="Arial" w:hAnsi="Arial"/>
        <w:color w:val="404040"/>
        <w:sz w:val="22"/>
      </w:rPr>
      <w:tblPr/>
      <w:tcPr>
        <w:tcBorders>
          <w:top w:val="single" w:color="C9C9C9" w:themeColor="accent3" w:themeTint="98" w:sz="4" w:space="0"/>
          <w:bottom w:val="single" w:color="C9C9C9" w:themeColor="accent3"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3">
    <w:name w:val="List Table 3 - Accent 4"/>
    <w:basedOn w:val="12"/>
    <w:uiPriority w:val="99"/>
    <w:pPr>
      <w:spacing w:after="0" w:line="240" w:lineRule="auto"/>
    </w:pPr>
    <w:tblPr>
      <w:tblBorders>
        <w:top w:val="single" w:color="FFD864" w:themeColor="accent4" w:themeTint="9A" w:sz="4" w:space="0"/>
        <w:left w:val="single" w:color="FFD864" w:themeColor="accent4" w:themeTint="9A" w:sz="4" w:space="0"/>
        <w:bottom w:val="single" w:color="FFD864" w:themeColor="accent4" w:themeTint="9A" w:sz="4" w:space="0"/>
        <w:right w:val="single" w:color="FFD864" w:themeColor="accent4" w:themeTint="9A" w:sz="4" w:space="0"/>
      </w:tblBorders>
    </w:tblPr>
    <w:tblStylePr w:type="firstRow">
      <w:rPr>
        <w:rFonts w:ascii="Arial" w:hAnsi="Arial"/>
        <w:b/>
        <w:color w:val="FFFFFF"/>
        <w:sz w:val="22"/>
      </w:rPr>
      <w:tblPr/>
      <w:tcPr>
        <w:shd w:val="clear" w:color="FFD864" w:themeColor="accent4" w:themeTint="9A" w:fill="FFD864" w:themeFill="accent4"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FFD864" w:themeColor="accent4" w:themeTint="9A" w:sz="4" w:space="0"/>
          <w:right w:val="single" w:color="FFD864" w:themeColor="accent4" w:themeTint="9A" w:sz="4" w:space="0"/>
        </w:tcBorders>
      </w:tcPr>
    </w:tblStylePr>
    <w:tblStylePr w:type="band2Vert">
      <w:tblPr/>
    </w:tblStylePr>
    <w:tblStylePr w:type="band1Horz">
      <w:rPr>
        <w:rFonts w:ascii="Arial" w:hAnsi="Arial"/>
        <w:color w:val="404040"/>
        <w:sz w:val="22"/>
      </w:rPr>
      <w:tblPr/>
      <w:tcPr>
        <w:tcBorders>
          <w:top w:val="single" w:color="FFD864" w:themeColor="accent4" w:themeTint="9A" w:sz="4" w:space="0"/>
          <w:bottom w:val="single" w:color="FFD864" w:themeColor="accent4"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4">
    <w:name w:val="List Table 3 - Accent 5"/>
    <w:basedOn w:val="12"/>
    <w:uiPriority w:val="99"/>
    <w:pPr>
      <w:spacing w:after="0" w:line="240" w:lineRule="auto"/>
    </w:pPr>
    <w:tblPr>
      <w:tblBorders>
        <w:top w:val="single" w:color="8EA9DB" w:themeColor="accent5" w:themeTint="9A" w:sz="4" w:space="0"/>
        <w:left w:val="single" w:color="8EA9DB" w:themeColor="accent5" w:themeTint="9A" w:sz="4" w:space="0"/>
        <w:bottom w:val="single" w:color="8EA9DB" w:themeColor="accent5" w:themeTint="9A" w:sz="4" w:space="0"/>
        <w:right w:val="single" w:color="8EA9DB" w:themeColor="accent5" w:themeTint="9A" w:sz="4" w:space="0"/>
      </w:tblBorders>
    </w:tblPr>
    <w:tblStylePr w:type="firstRow">
      <w:rPr>
        <w:rFonts w:ascii="Arial" w:hAnsi="Arial"/>
        <w:b/>
        <w:color w:val="FFFFFF"/>
        <w:sz w:val="22"/>
      </w:rPr>
      <w:tblPr/>
      <w:tcPr>
        <w:shd w:val="clear" w:color="8EA9DB" w:themeColor="accent5" w:themeTint="9A" w:fill="8EA9DB" w:themeFill="accent5" w:themeFillTint="9A"/>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8EA9DB" w:themeColor="accent5" w:themeTint="9A" w:sz="4" w:space="0"/>
          <w:right w:val="single" w:color="8EA9DB" w:themeColor="accent5" w:themeTint="9A" w:sz="4" w:space="0"/>
        </w:tcBorders>
      </w:tcPr>
    </w:tblStylePr>
    <w:tblStylePr w:type="band2Vert">
      <w:tblPr/>
    </w:tblStylePr>
    <w:tblStylePr w:type="band1Horz">
      <w:rPr>
        <w:rFonts w:ascii="Arial" w:hAnsi="Arial"/>
        <w:color w:val="404040"/>
        <w:sz w:val="22"/>
      </w:rPr>
      <w:tblPr/>
      <w:tcPr>
        <w:tcBorders>
          <w:top w:val="single" w:color="8EA9DB" w:themeColor="accent5" w:themeTint="9A" w:sz="4" w:space="0"/>
          <w:bottom w:val="single" w:color="8EA9DB" w:themeColor="accent5" w:themeTint="9A"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5">
    <w:name w:val="List Table 3 - Accent 6"/>
    <w:basedOn w:val="12"/>
    <w:uiPriority w:val="99"/>
    <w:pPr>
      <w:spacing w:after="0" w:line="240" w:lineRule="auto"/>
    </w:pPr>
    <w:tblPr>
      <w:tblBorders>
        <w:top w:val="single" w:color="A9D08E" w:themeColor="accent6" w:themeTint="98" w:sz="4" w:space="0"/>
        <w:left w:val="single" w:color="A9D08E" w:themeColor="accent6" w:themeTint="98" w:sz="4" w:space="0"/>
        <w:bottom w:val="single" w:color="A9D08E" w:themeColor="accent6" w:themeTint="98" w:sz="4" w:space="0"/>
        <w:right w:val="single" w:color="A9D08E" w:themeColor="accent6" w:themeTint="98" w:sz="4" w:space="0"/>
      </w:tblBorders>
    </w:tblPr>
    <w:tblStylePr w:type="firstRow">
      <w:rPr>
        <w:rFonts w:ascii="Arial" w:hAnsi="Arial"/>
        <w:b/>
        <w:color w:val="FFFFFF"/>
        <w:sz w:val="22"/>
      </w:rPr>
      <w:tblPr/>
      <w:tcPr>
        <w:shd w:val="clear" w:color="A9D08E" w:themeColor="accent6" w:themeTint="98" w:fill="A9D08E" w:themeFill="accent6" w:themeFillTint="98"/>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tcBorders>
          <w:left w:val="single" w:color="A9D08E" w:themeColor="accent6" w:themeTint="98" w:sz="4" w:space="0"/>
          <w:right w:val="single" w:color="A9D08E" w:themeColor="accent6" w:themeTint="98" w:sz="4" w:space="0"/>
        </w:tcBorders>
      </w:tcPr>
    </w:tblStylePr>
    <w:tblStylePr w:type="band2Vert">
      <w:tblPr/>
    </w:tblStylePr>
    <w:tblStylePr w:type="band1Horz">
      <w:rPr>
        <w:rFonts w:ascii="Arial" w:hAnsi="Arial"/>
        <w:color w:val="404040"/>
        <w:sz w:val="22"/>
      </w:rPr>
      <w:tblPr/>
      <w:tcPr>
        <w:tcBorders>
          <w:top w:val="single" w:color="A9D08E" w:themeColor="accent6" w:themeTint="98" w:sz="4" w:space="0"/>
          <w:bottom w:val="single" w:color="A9D08E" w:themeColor="accent6" w:themeTint="98"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6">
    <w:name w:val="List Table 4"/>
    <w:basedOn w:val="12"/>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BEBEBE" w:themeColor="text1" w:themeTint="40" w:fill="BEBEBE" w:themeFill="text1" w:themeFillTint="40"/>
      </w:tcPr>
    </w:tblStylePr>
    <w:tblStylePr w:type="band2Vert">
      <w:tblPr/>
    </w:tblStylePr>
    <w:tblStylePr w:type="band1Horz">
      <w:rPr>
        <w:rFonts w:ascii="Arial" w:hAnsi="Arial"/>
        <w:color w:val="404040"/>
        <w:sz w:val="22"/>
      </w:rPr>
      <w:tblPr/>
      <w:tcPr>
        <w:shd w:val="clear" w:color="BEBEBE" w:themeColor="text1" w:themeTint="40" w:fill="BEBEBE" w:themeFill="tex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7">
    <w:name w:val="List Table 4 - Accent 1"/>
    <w:basedOn w:val="12"/>
    <w:uiPriority w:val="99"/>
    <w:pPr>
      <w:spacing w:after="0" w:line="240" w:lineRule="auto"/>
    </w:pPr>
    <w:tblPr>
      <w:tblBorders>
        <w:top w:val="single" w:color="A2C6E7" w:themeColor="accent1" w:themeTint="90" w:sz="4" w:space="0"/>
        <w:left w:val="single" w:color="A2C6E7" w:themeColor="accent1" w:themeTint="90" w:sz="4" w:space="0"/>
        <w:bottom w:val="single" w:color="A2C6E7" w:themeColor="accent1" w:themeTint="90" w:sz="4" w:space="0"/>
        <w:right w:val="single" w:color="A2C6E7" w:themeColor="accent1" w:themeTint="90" w:sz="4" w:space="0"/>
        <w:insideH w:val="single" w:color="A2C6E7" w:themeColor="accent1" w:themeTint="90" w:sz="4" w:space="0"/>
      </w:tblBorders>
    </w:tblPr>
    <w:tblStylePr w:type="firstRow">
      <w:rPr>
        <w:rFonts w:ascii="Arial" w:hAnsi="Arial"/>
        <w:b/>
        <w:color w:val="FFFFFF"/>
        <w:sz w:val="22"/>
      </w:rPr>
      <w:tblPr/>
      <w:tcPr>
        <w:shd w:val="clear" w:color="5B9BD5" w:themeColor="accent1" w:fill="5B9BD5" w:themeFill="accent1"/>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5E5F4" w:themeColor="accent1" w:themeTint="40" w:fill="D5E5F4" w:themeFill="accent1" w:themeFillTint="40"/>
      </w:tcPr>
    </w:tblStylePr>
    <w:tblStylePr w:type="band2Vert">
      <w:tblPr/>
    </w:tblStylePr>
    <w:tblStylePr w:type="band1Horz">
      <w:rPr>
        <w:rFonts w:ascii="Arial" w:hAnsi="Arial"/>
        <w:color w:val="404040"/>
        <w:sz w:val="22"/>
      </w:rPr>
      <w:tblPr/>
      <w:tcPr>
        <w:shd w:val="clear" w:color="D5E5F4" w:themeColor="accent1" w:themeTint="40" w:fill="D5E5F4" w:themeFill="accent1"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8">
    <w:name w:val="List Table 4 - Accent 2"/>
    <w:basedOn w:val="12"/>
    <w:uiPriority w:val="99"/>
    <w:pPr>
      <w:spacing w:after="0" w:line="240" w:lineRule="auto"/>
    </w:pPr>
    <w:tblPr>
      <w:tblBorders>
        <w:top w:val="single" w:color="F4B58A" w:themeColor="accent2" w:themeTint="90" w:sz="4" w:space="0"/>
        <w:left w:val="single" w:color="F4B58A" w:themeColor="accent2" w:themeTint="90" w:sz="4" w:space="0"/>
        <w:bottom w:val="single" w:color="F4B58A" w:themeColor="accent2" w:themeTint="90" w:sz="4" w:space="0"/>
        <w:right w:val="single" w:color="F4B58A" w:themeColor="accent2" w:themeTint="90" w:sz="4" w:space="0"/>
        <w:insideH w:val="single" w:color="F4B58A" w:themeColor="accent2" w:themeTint="90" w:sz="4" w:space="0"/>
      </w:tblBorders>
    </w:tblPr>
    <w:tblStylePr w:type="firstRow">
      <w:rPr>
        <w:rFonts w:ascii="Arial" w:hAnsi="Arial"/>
        <w:b/>
        <w:color w:val="FFFFFF"/>
        <w:sz w:val="22"/>
      </w:rPr>
      <w:tblPr/>
      <w:tcPr>
        <w:shd w:val="clear" w:color="ED7D31" w:themeColor="accent2" w:fill="ED7D31" w:themeFill="accent2"/>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ADECB" w:themeColor="accent2" w:themeTint="40" w:fill="FADECB" w:themeFill="accent2" w:themeFillTint="40"/>
      </w:tcPr>
    </w:tblStylePr>
    <w:tblStylePr w:type="band2Vert">
      <w:tblPr/>
    </w:tblStylePr>
    <w:tblStylePr w:type="band1Horz">
      <w:rPr>
        <w:rFonts w:ascii="Arial" w:hAnsi="Arial"/>
        <w:color w:val="404040"/>
        <w:sz w:val="22"/>
      </w:rPr>
      <w:tblPr/>
      <w:tcPr>
        <w:shd w:val="clear" w:color="FADECB" w:themeColor="accent2" w:themeTint="40" w:fill="FADECB" w:themeFill="accent2"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19">
    <w:name w:val="List Table 4 - Accent 3"/>
    <w:basedOn w:val="12"/>
    <w:uiPriority w:val="99"/>
    <w:pPr>
      <w:spacing w:after="0" w:line="240" w:lineRule="auto"/>
    </w:pPr>
    <w:tblPr>
      <w:tblBorders>
        <w:top w:val="single" w:color="CCCCCC" w:themeColor="accent3" w:themeTint="90" w:sz="4" w:space="0"/>
        <w:left w:val="single" w:color="CCCCCC" w:themeColor="accent3" w:themeTint="90" w:sz="4" w:space="0"/>
        <w:bottom w:val="single" w:color="CCCCCC" w:themeColor="accent3" w:themeTint="90" w:sz="4" w:space="0"/>
        <w:right w:val="single" w:color="CCCCCC" w:themeColor="accent3" w:themeTint="90" w:sz="4" w:space="0"/>
        <w:insideH w:val="single" w:color="CCCCCC" w:themeColor="accent3" w:themeTint="90" w:sz="4" w:space="0"/>
      </w:tblBorders>
    </w:tblPr>
    <w:tblStylePr w:type="firstRow">
      <w:rPr>
        <w:rFonts w:ascii="Arial" w:hAnsi="Arial"/>
        <w:b/>
        <w:color w:val="FFFFFF"/>
        <w:sz w:val="22"/>
      </w:rPr>
      <w:tblPr/>
      <w:tcPr>
        <w:shd w:val="clear" w:color="A5A5A5" w:themeColor="accent3" w:fill="A5A5A5" w:themeFill="accent3"/>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E8E8E8" w:themeColor="accent3" w:themeTint="40" w:fill="E8E8E8" w:themeFill="accent3" w:themeFillTint="40"/>
      </w:tcPr>
    </w:tblStylePr>
    <w:tblStylePr w:type="band2Vert">
      <w:tblPr/>
    </w:tblStylePr>
    <w:tblStylePr w:type="band1Horz">
      <w:rPr>
        <w:rFonts w:ascii="Arial" w:hAnsi="Arial"/>
        <w:color w:val="404040"/>
        <w:sz w:val="22"/>
      </w:rPr>
      <w:tblPr/>
      <w:tcPr>
        <w:shd w:val="clear" w:color="E8E8E8" w:themeColor="accent3" w:themeTint="40" w:fill="E8E8E8" w:themeFill="accent3"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0">
    <w:name w:val="List Table 4 - Accent 4"/>
    <w:basedOn w:val="12"/>
    <w:uiPriority w:val="99"/>
    <w:pPr>
      <w:spacing w:after="0" w:line="240" w:lineRule="auto"/>
    </w:pPr>
    <w:tblPr>
      <w:tblBorders>
        <w:top w:val="single" w:color="FFDB6E" w:themeColor="accent4" w:themeTint="90" w:sz="4" w:space="0"/>
        <w:left w:val="single" w:color="FFDB6E" w:themeColor="accent4" w:themeTint="90" w:sz="4" w:space="0"/>
        <w:bottom w:val="single" w:color="FFDB6E" w:themeColor="accent4" w:themeTint="90" w:sz="4" w:space="0"/>
        <w:right w:val="single" w:color="FFDB6E" w:themeColor="accent4" w:themeTint="90" w:sz="4" w:space="0"/>
        <w:insideH w:val="single" w:color="FFDB6E" w:themeColor="accent4" w:themeTint="90" w:sz="4" w:space="0"/>
      </w:tblBorders>
    </w:tblPr>
    <w:tblStylePr w:type="firstRow">
      <w:rPr>
        <w:rFonts w:ascii="Arial" w:hAnsi="Arial"/>
        <w:b/>
        <w:color w:val="FFFFFF"/>
        <w:sz w:val="22"/>
      </w:rPr>
      <w:tblPr/>
      <w:tcPr>
        <w:shd w:val="clear" w:color="FFC000" w:themeColor="accent4" w:fill="FFC000" w:themeFill="accent4"/>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FFEFBE" w:themeColor="accent4" w:themeTint="40" w:fill="FFEFBE" w:themeFill="accent4" w:themeFillTint="40"/>
      </w:tcPr>
    </w:tblStylePr>
    <w:tblStylePr w:type="band2Vert">
      <w:tblPr/>
    </w:tblStylePr>
    <w:tblStylePr w:type="band1Horz">
      <w:rPr>
        <w:rFonts w:ascii="Arial" w:hAnsi="Arial"/>
        <w:color w:val="404040"/>
        <w:sz w:val="22"/>
      </w:rPr>
      <w:tblPr/>
      <w:tcPr>
        <w:shd w:val="clear" w:color="FFEFBE" w:themeColor="accent4" w:themeTint="40" w:fill="FFEFBE" w:themeFill="accent4"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1">
    <w:name w:val="List Table 4 - Accent 5"/>
    <w:basedOn w:val="12"/>
    <w:uiPriority w:val="99"/>
    <w:pPr>
      <w:spacing w:after="0" w:line="240" w:lineRule="auto"/>
    </w:pPr>
    <w:tblPr>
      <w:tblBorders>
        <w:top w:val="single" w:color="95AFDD" w:themeColor="accent5" w:themeTint="90" w:sz="4" w:space="0"/>
        <w:left w:val="single" w:color="95AFDD" w:themeColor="accent5" w:themeTint="90" w:sz="4" w:space="0"/>
        <w:bottom w:val="single" w:color="95AFDD" w:themeColor="accent5" w:themeTint="90" w:sz="4" w:space="0"/>
        <w:right w:val="single" w:color="95AFDD" w:themeColor="accent5" w:themeTint="90" w:sz="4" w:space="0"/>
        <w:insideH w:val="single" w:color="95AFDD" w:themeColor="accent5" w:themeTint="90" w:sz="4" w:space="0"/>
      </w:tblBorders>
    </w:tblPr>
    <w:tblStylePr w:type="firstRow">
      <w:rPr>
        <w:rFonts w:ascii="Arial" w:hAnsi="Arial"/>
        <w:b/>
        <w:color w:val="FFFFFF"/>
        <w:sz w:val="22"/>
      </w:rPr>
      <w:tblPr/>
      <w:tcPr>
        <w:shd w:val="clear" w:color="4472C4" w:themeColor="accent5" w:fill="4472C4" w:themeFill="accent5"/>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0DBF0" w:themeColor="accent5" w:themeTint="40" w:fill="D0DBF0" w:themeFill="accent5" w:themeFillTint="40"/>
      </w:tcPr>
    </w:tblStylePr>
    <w:tblStylePr w:type="band2Vert">
      <w:tblPr/>
    </w:tblStylePr>
    <w:tblStylePr w:type="band1Horz">
      <w:rPr>
        <w:rFonts w:ascii="Arial" w:hAnsi="Arial"/>
        <w:color w:val="404040"/>
        <w:sz w:val="22"/>
      </w:rPr>
      <w:tblPr/>
      <w:tcPr>
        <w:shd w:val="clear" w:color="D0DBF0" w:themeColor="accent5" w:themeTint="40" w:fill="D0DBF0" w:themeFill="accent5"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2">
    <w:name w:val="List Table 4 - Accent 6"/>
    <w:basedOn w:val="12"/>
    <w:uiPriority w:val="99"/>
    <w:pPr>
      <w:spacing w:after="0" w:line="240" w:lineRule="auto"/>
    </w:pPr>
    <w:tblPr>
      <w:tblBorders>
        <w:top w:val="single" w:color="ADD394" w:themeColor="accent6" w:themeTint="90" w:sz="4" w:space="0"/>
        <w:left w:val="single" w:color="ADD394" w:themeColor="accent6" w:themeTint="90" w:sz="4" w:space="0"/>
        <w:bottom w:val="single" w:color="ADD394" w:themeColor="accent6" w:themeTint="90" w:sz="4" w:space="0"/>
        <w:right w:val="single" w:color="ADD394" w:themeColor="accent6" w:themeTint="90" w:sz="4" w:space="0"/>
        <w:insideH w:val="single" w:color="ADD394" w:themeColor="accent6" w:themeTint="90" w:sz="4" w:space="0"/>
      </w:tblBorders>
    </w:tblPr>
    <w:tblStylePr w:type="firstRow">
      <w:rPr>
        <w:rFonts w:ascii="Arial" w:hAnsi="Arial"/>
        <w:b/>
        <w:color w:val="FFFFFF"/>
        <w:sz w:val="22"/>
      </w:rPr>
      <w:tblPr/>
      <w:tcPr>
        <w:shd w:val="clear" w:color="70AD47" w:themeColor="accent6" w:fill="70AD47" w:themeFill="accent6"/>
      </w:tcPr>
    </w:tblStylePr>
    <w:tblStylePr w:type="lastRow">
      <w:rPr>
        <w:b/>
        <w:color w:val="404040"/>
      </w:rPr>
      <w:tblPr/>
    </w:tblStylePr>
    <w:tblStylePr w:type="firstCol">
      <w:rPr>
        <w:b/>
        <w:color w:val="404040"/>
      </w:rPr>
      <w:tblPr/>
    </w:tblStylePr>
    <w:tblStylePr w:type="lastCol">
      <w:rPr>
        <w:b/>
        <w:color w:val="404040"/>
      </w:rPr>
      <w:tblPr/>
    </w:tblStylePr>
    <w:tblStylePr w:type="band1Vert">
      <w:rPr>
        <w:rFonts w:ascii="Arial" w:hAnsi="Arial"/>
        <w:color w:val="404040"/>
        <w:sz w:val="22"/>
      </w:rPr>
      <w:tblPr/>
      <w:tcPr>
        <w:shd w:val="clear" w:color="DAEBCF" w:themeColor="accent6" w:themeTint="40" w:fill="DAEBCF" w:themeFill="accent6" w:themeFillTint="40"/>
      </w:tcPr>
    </w:tblStylePr>
    <w:tblStylePr w:type="band2Vert">
      <w:tblPr/>
    </w:tblStylePr>
    <w:tblStylePr w:type="band1Horz">
      <w:rPr>
        <w:rFonts w:ascii="Arial" w:hAnsi="Arial"/>
        <w:color w:val="404040"/>
        <w:sz w:val="22"/>
      </w:rPr>
      <w:tblPr/>
      <w:tcPr>
        <w:shd w:val="clear" w:color="DAEBCF" w:themeColor="accent6" w:themeTint="40" w:fill="DAEBCF" w:themeFill="accent6" w:themeFillTint="40"/>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23">
    <w:name w:val="List Table 5 Dark"/>
    <w:basedOn w:val="12"/>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bl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7E7E7E" w:themeColor="text1" w:themeTint="80" w:sz="32" w:space="0"/>
          <w:right w:val="single" w:color="FFFFFF" w:themeColor="light1" w:sz="4" w:space="0"/>
        </w:tcBorders>
      </w:tcPr>
    </w:tblStylePr>
    <w:tblStylePr w:type="lastCol">
      <w:tblPr/>
      <w:tcPr>
        <w:tcBorders>
          <w:left w:val="single" w:color="FFFFFF" w:themeColor="light1" w:sz="4" w:space="0"/>
          <w:right w:val="single" w:color="7E7E7E" w:themeColor="text1" w:themeTint="80" w:sz="32" w:space="0"/>
        </w:tcBorders>
      </w:tcPr>
    </w:tblStylePr>
    <w:tblStylePr w:type="band1Vert">
      <w:tblPr/>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blPr/>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neCell">
      <w:tblPr/>
    </w:tblStylePr>
    <w:tblStylePr w:type="nwCell">
      <w:tblPr/>
    </w:tblStylePr>
    <w:tblStylePr w:type="seCell">
      <w:tblPr/>
    </w:tblStylePr>
    <w:tblStylePr w:type="swCell">
      <w:tblPr/>
    </w:tblStylePr>
  </w:style>
  <w:style w:type="table" w:customStyle="1" w:styleId="124">
    <w:name w:val="List Table 5 Dark - Accent 1"/>
    <w:basedOn w:val="12"/>
    <w:uiPriority w:val="99"/>
    <w:pPr>
      <w:spacing w:after="0" w:line="240" w:lineRule="auto"/>
    </w:pPr>
    <w:tblPr>
      <w:tblBorders>
        <w:top w:val="single" w:color="5B9BD5" w:themeColor="accent1" w:sz="32" w:space="0"/>
        <w:left w:val="single" w:color="5B9BD5" w:themeColor="accent1" w:sz="32" w:space="0"/>
        <w:bottom w:val="single" w:color="5B9BD5" w:themeColor="accent1" w:sz="32" w:space="0"/>
        <w:right w:val="single" w:color="5B9BD5" w:themeColor="accent1" w:sz="32" w:space="0"/>
      </w:tblBorders>
    </w:tblPr>
    <w:tblStylePr w:type="firstRow">
      <w:rPr>
        <w:rFonts w:ascii="Arial" w:hAnsi="Arial"/>
        <w:b/>
        <w:color w:val="FFFFFF" w:themeColor="light1"/>
        <w:sz w:val="22"/>
        <w14:textFill>
          <w14:solidFill>
            <w14:schemeClr w14:val="lt1"/>
          </w14:solidFill>
        </w14:textFill>
      </w:rPr>
      <w:tblPr/>
      <w:tcPr>
        <w:tcBorders>
          <w:top w:val="single" w:color="5B9BD5" w:themeColor="accent1" w:sz="32" w:space="0"/>
          <w:bottom w:val="single" w:color="FFFFFF" w:themeColor="light1" w:sz="12" w:space="0"/>
        </w:tcBorders>
        <w:shd w:val="clear" w:color="5B9BD5" w:themeColor="accent1" w:fill="5B9BD5" w:themeFill="accent1"/>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5B9BD5" w:themeColor="accent1" w:sz="32" w:space="0"/>
          <w:right w:val="single" w:color="FFFFFF" w:themeColor="light1" w:sz="4" w:space="0"/>
        </w:tcBorders>
      </w:tcPr>
    </w:tblStylePr>
    <w:tblStylePr w:type="lastCol">
      <w:tblPr/>
      <w:tcPr>
        <w:tcBorders>
          <w:left w:val="single" w:color="FFFFFF" w:themeColor="light1" w:sz="4" w:space="0"/>
          <w:right w:val="single" w:color="5B9BD5" w:themeColor="accent1" w:sz="32" w:space="0"/>
        </w:tcBorders>
      </w:tcPr>
    </w:tblStylePr>
    <w:tblStylePr w:type="band1Vert">
      <w:tblPr/>
      <w:tcPr>
        <w:tcBorders>
          <w:left w:val="single" w:color="FFFFFF" w:themeColor="light1" w:sz="4" w:space="0"/>
          <w:right w:val="single" w:color="FFFFFF" w:themeColor="light1" w:sz="4" w:space="0"/>
        </w:tcBorders>
        <w:shd w:val="clear" w:color="5B9BD5" w:themeColor="accent1" w:fill="5B9BD5" w:themeFill="accent1"/>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5B9BD5" w:themeColor="accent1" w:fill="5B9BD5" w:themeFill="accent1"/>
      </w:tcPr>
    </w:tblStylePr>
    <w:tblStylePr w:type="band2Horz">
      <w:tblPr/>
      <w:tcPr>
        <w:tcBorders>
          <w:top w:val="single" w:color="FFFFFF" w:themeColor="light1" w:sz="4" w:space="0"/>
          <w:bottom w:val="single" w:color="FFFFFF" w:themeColor="light1" w:sz="4" w:space="0"/>
        </w:tcBorders>
        <w:shd w:val="clear" w:color="5B9BD5" w:themeColor="accent1" w:fill="5B9BD5" w:themeFill="accent1"/>
      </w:tcPr>
    </w:tblStylePr>
    <w:tblStylePr w:type="neCell">
      <w:tblPr/>
    </w:tblStylePr>
    <w:tblStylePr w:type="nwCell">
      <w:tblPr/>
    </w:tblStylePr>
    <w:tblStylePr w:type="seCell">
      <w:tblPr/>
    </w:tblStylePr>
    <w:tblStylePr w:type="swCell">
      <w:tblPr/>
    </w:tblStylePr>
  </w:style>
  <w:style w:type="table" w:customStyle="1" w:styleId="125">
    <w:name w:val="List Table 5 Dark - Accent 2"/>
    <w:basedOn w:val="12"/>
    <w:uiPriority w:val="99"/>
    <w:pPr>
      <w:spacing w:after="0" w:line="240" w:lineRule="auto"/>
    </w:pPr>
    <w:tblPr>
      <w:tblBorders>
        <w:top w:val="single" w:color="F4B285" w:themeColor="accent2" w:themeTint="97" w:sz="32" w:space="0"/>
        <w:left w:val="single" w:color="F4B285" w:themeColor="accent2" w:themeTint="97" w:sz="32" w:space="0"/>
        <w:bottom w:val="single" w:color="F4B285" w:themeColor="accent2" w:themeTint="97" w:sz="32" w:space="0"/>
        <w:right w:val="single" w:color="F4B285" w:themeColor="accent2" w:themeTint="97" w:sz="32" w:space="0"/>
      </w:tblBorders>
    </w:tblPr>
    <w:tblStylePr w:type="firstRow">
      <w:rPr>
        <w:rFonts w:ascii="Arial" w:hAnsi="Arial"/>
        <w:b/>
        <w:color w:val="FFFFFF" w:themeColor="light1"/>
        <w:sz w:val="22"/>
        <w14:textFill>
          <w14:solidFill>
            <w14:schemeClr w14:val="lt1"/>
          </w14:solidFill>
        </w14:textFill>
      </w:rPr>
      <w:tblPr/>
      <w:tcPr>
        <w:tcBorders>
          <w:top w:val="single" w:color="F4B285" w:themeColor="accent2" w:themeTint="97" w:sz="32" w:space="0"/>
          <w:bottom w:val="single" w:color="FFFFFF" w:themeColor="light1" w:sz="12" w:space="0"/>
        </w:tcBorders>
        <w:shd w:val="clear" w:color="F4B285" w:themeColor="accent2" w:themeTint="97" w:fill="F4B285" w:themeFill="accent2" w:themeFillTint="97"/>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4B285" w:themeColor="accent2" w:themeTint="97" w:sz="32" w:space="0"/>
          <w:right w:val="single" w:color="FFFFFF" w:themeColor="light1" w:sz="4" w:space="0"/>
        </w:tcBorders>
      </w:tcPr>
    </w:tblStylePr>
    <w:tblStylePr w:type="lastCol">
      <w:tblPr/>
      <w:tcPr>
        <w:tcBorders>
          <w:left w:val="single" w:color="FFFFFF" w:themeColor="light1" w:sz="4" w:space="0"/>
          <w:right w:val="single" w:color="F4B285" w:themeColor="accent2" w:themeTint="97" w:sz="32" w:space="0"/>
        </w:tcBorders>
      </w:tcPr>
    </w:tblStylePr>
    <w:tblStylePr w:type="band1Vert">
      <w:tblPr/>
      <w:tcPr>
        <w:tcBorders>
          <w:left w:val="single" w:color="FFFFFF" w:themeColor="light1" w:sz="4" w:space="0"/>
          <w:right w:val="single" w:color="FFFFFF" w:themeColor="light1" w:sz="4" w:space="0"/>
        </w:tcBorders>
        <w:shd w:val="clear" w:color="F4B285" w:themeColor="accent2" w:themeTint="97" w:fill="F4B285" w:themeFill="accent2" w:themeFillTint="97"/>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band2Horz">
      <w:tblPr/>
      <w:tcPr>
        <w:tcBorders>
          <w:top w:val="single" w:color="FFFFFF" w:themeColor="light1" w:sz="4" w:space="0"/>
          <w:bottom w:val="single" w:color="FFFFFF" w:themeColor="light1" w:sz="4" w:space="0"/>
        </w:tcBorders>
        <w:shd w:val="clear" w:color="F4B285" w:themeColor="accent2" w:themeTint="97" w:fill="F4B285" w:themeFill="accent2" w:themeFillTint="97"/>
      </w:tcPr>
    </w:tblStylePr>
    <w:tblStylePr w:type="neCell">
      <w:tblPr/>
    </w:tblStylePr>
    <w:tblStylePr w:type="nwCell">
      <w:tblPr/>
    </w:tblStylePr>
    <w:tblStylePr w:type="seCell">
      <w:tblPr/>
    </w:tblStylePr>
    <w:tblStylePr w:type="swCell">
      <w:tblPr/>
    </w:tblStylePr>
  </w:style>
  <w:style w:type="table" w:customStyle="1" w:styleId="126">
    <w:name w:val="List Table 5 Dark - Accent 3"/>
    <w:basedOn w:val="12"/>
    <w:uiPriority w:val="99"/>
    <w:pPr>
      <w:spacing w:after="0" w:line="240" w:lineRule="auto"/>
    </w:pPr>
    <w:tblPr>
      <w:tblBorders>
        <w:top w:val="single" w:color="C9C9C9" w:themeColor="accent3" w:themeTint="98" w:sz="32" w:space="0"/>
        <w:left w:val="single" w:color="C9C9C9" w:themeColor="accent3" w:themeTint="98" w:sz="32" w:space="0"/>
        <w:bottom w:val="single" w:color="C9C9C9" w:themeColor="accent3" w:themeTint="98" w:sz="32" w:space="0"/>
        <w:right w:val="single" w:color="C9C9C9" w:themeColor="accent3"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C9C9C9" w:themeColor="accent3" w:themeTint="98" w:sz="32" w:space="0"/>
          <w:bottom w:val="single" w:color="FFFFFF" w:themeColor="light1" w:sz="12" w:space="0"/>
        </w:tcBorders>
        <w:shd w:val="clear" w:color="C9C9C9" w:themeColor="accent3" w:themeTint="98" w:fill="C9C9C9" w:themeFill="accent3"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C9C9C9" w:themeColor="accent3" w:themeTint="98" w:sz="32" w:space="0"/>
          <w:right w:val="single" w:color="FFFFFF" w:themeColor="light1" w:sz="4" w:space="0"/>
        </w:tcBorders>
      </w:tcPr>
    </w:tblStylePr>
    <w:tblStylePr w:type="lastCol">
      <w:tblPr/>
      <w:tcPr>
        <w:tcBorders>
          <w:left w:val="single" w:color="FFFFFF" w:themeColor="light1" w:sz="4" w:space="0"/>
          <w:right w:val="single" w:color="C9C9C9" w:themeColor="accent3" w:themeTint="98" w:sz="32" w:space="0"/>
        </w:tcBorders>
      </w:tcPr>
    </w:tblStylePr>
    <w:tblStylePr w:type="band1Vert">
      <w:tblPr/>
      <w:tcPr>
        <w:tcBorders>
          <w:left w:val="single" w:color="FFFFFF" w:themeColor="light1" w:sz="4" w:space="0"/>
          <w:right w:val="single" w:color="FFFFFF" w:themeColor="light1" w:sz="4" w:space="0"/>
        </w:tcBorders>
        <w:shd w:val="clear" w:color="C9C9C9" w:themeColor="accent3" w:themeTint="98" w:fill="C9C9C9" w:themeFill="accent3"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band2Horz">
      <w:tblPr/>
      <w:tcPr>
        <w:tcBorders>
          <w:top w:val="single" w:color="FFFFFF" w:themeColor="light1" w:sz="4" w:space="0"/>
          <w:bottom w:val="single" w:color="FFFFFF" w:themeColor="light1" w:sz="4" w:space="0"/>
        </w:tcBorders>
        <w:shd w:val="clear" w:color="C9C9C9" w:themeColor="accent3" w:themeTint="98" w:fill="C9C9C9" w:themeFill="accent3" w:themeFillTint="98"/>
      </w:tcPr>
    </w:tblStylePr>
    <w:tblStylePr w:type="neCell">
      <w:tblPr/>
    </w:tblStylePr>
    <w:tblStylePr w:type="nwCell">
      <w:tblPr/>
    </w:tblStylePr>
    <w:tblStylePr w:type="seCell">
      <w:tblPr/>
    </w:tblStylePr>
    <w:tblStylePr w:type="swCell">
      <w:tblPr/>
    </w:tblStylePr>
  </w:style>
  <w:style w:type="table" w:customStyle="1" w:styleId="127">
    <w:name w:val="List Table 5 Dark - Accent 4"/>
    <w:basedOn w:val="12"/>
    <w:uiPriority w:val="99"/>
    <w:pPr>
      <w:spacing w:after="0" w:line="240" w:lineRule="auto"/>
    </w:pPr>
    <w:tblPr>
      <w:tblBorders>
        <w:top w:val="single" w:color="FFD864" w:themeColor="accent4" w:themeTint="9A" w:sz="32" w:space="0"/>
        <w:left w:val="single" w:color="FFD864" w:themeColor="accent4" w:themeTint="9A" w:sz="32" w:space="0"/>
        <w:bottom w:val="single" w:color="FFD864" w:themeColor="accent4" w:themeTint="9A" w:sz="32" w:space="0"/>
        <w:right w:val="single" w:color="FFD864" w:themeColor="accent4"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FFD864" w:themeColor="accent4" w:themeTint="9A" w:sz="32" w:space="0"/>
          <w:bottom w:val="single" w:color="FFFFFF" w:themeColor="light1" w:sz="12" w:space="0"/>
        </w:tcBorders>
        <w:shd w:val="clear" w:color="FFD864" w:themeColor="accent4" w:themeTint="9A" w:fill="FFD864" w:themeFill="accent4"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FFD864" w:themeColor="accent4" w:themeTint="9A" w:sz="32" w:space="0"/>
          <w:right w:val="single" w:color="FFFFFF" w:themeColor="light1" w:sz="4" w:space="0"/>
        </w:tcBorders>
      </w:tcPr>
    </w:tblStylePr>
    <w:tblStylePr w:type="lastCol">
      <w:tblPr/>
      <w:tcPr>
        <w:tcBorders>
          <w:left w:val="single" w:color="FFFFFF" w:themeColor="light1" w:sz="4" w:space="0"/>
          <w:right w:val="single" w:color="FFD864" w:themeColor="accent4" w:themeTint="9A" w:sz="32" w:space="0"/>
        </w:tcBorders>
      </w:tcPr>
    </w:tblStylePr>
    <w:tblStylePr w:type="band1Vert">
      <w:tblPr/>
      <w:tcPr>
        <w:tcBorders>
          <w:left w:val="single" w:color="FFFFFF" w:themeColor="light1" w:sz="4" w:space="0"/>
          <w:right w:val="single" w:color="FFFFFF" w:themeColor="light1" w:sz="4" w:space="0"/>
        </w:tcBorders>
        <w:shd w:val="clear" w:color="FFD864" w:themeColor="accent4" w:themeTint="9A" w:fill="FFD864" w:themeFill="accent4"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band2Horz">
      <w:tblPr/>
      <w:tcPr>
        <w:tcBorders>
          <w:top w:val="single" w:color="FFFFFF" w:themeColor="light1" w:sz="4" w:space="0"/>
          <w:bottom w:val="single" w:color="FFFFFF" w:themeColor="light1" w:sz="4" w:space="0"/>
        </w:tcBorders>
        <w:shd w:val="clear" w:color="FFD864" w:themeColor="accent4" w:themeTint="9A" w:fill="FFD864" w:themeFill="accent4" w:themeFillTint="9A"/>
      </w:tcPr>
    </w:tblStylePr>
    <w:tblStylePr w:type="neCell">
      <w:tblPr/>
    </w:tblStylePr>
    <w:tblStylePr w:type="nwCell">
      <w:tblPr/>
    </w:tblStylePr>
    <w:tblStylePr w:type="seCell">
      <w:tblPr/>
    </w:tblStylePr>
    <w:tblStylePr w:type="swCell">
      <w:tblPr/>
    </w:tblStylePr>
  </w:style>
  <w:style w:type="table" w:customStyle="1" w:styleId="128">
    <w:name w:val="List Table 5 Dark - Accent 5"/>
    <w:basedOn w:val="12"/>
    <w:uiPriority w:val="99"/>
    <w:pPr>
      <w:spacing w:after="0" w:line="240" w:lineRule="auto"/>
    </w:pPr>
    <w:tblPr>
      <w:tblBorders>
        <w:top w:val="single" w:color="8EA9DB" w:themeColor="accent5" w:themeTint="9A" w:sz="32" w:space="0"/>
        <w:left w:val="single" w:color="8EA9DB" w:themeColor="accent5" w:themeTint="9A" w:sz="32" w:space="0"/>
        <w:bottom w:val="single" w:color="8EA9DB" w:themeColor="accent5" w:themeTint="9A" w:sz="32" w:space="0"/>
        <w:right w:val="single" w:color="8EA9DB" w:themeColor="accent5" w:themeTint="9A" w:sz="32" w:space="0"/>
      </w:tblBorders>
    </w:tblPr>
    <w:tblStylePr w:type="firstRow">
      <w:rPr>
        <w:rFonts w:ascii="Arial" w:hAnsi="Arial"/>
        <w:b/>
        <w:color w:val="FFFFFF" w:themeColor="light1"/>
        <w:sz w:val="22"/>
        <w14:textFill>
          <w14:solidFill>
            <w14:schemeClr w14:val="lt1"/>
          </w14:solidFill>
        </w14:textFill>
      </w:rPr>
      <w:tblPr/>
      <w:tcPr>
        <w:tcBorders>
          <w:top w:val="single" w:color="8EA9DB" w:themeColor="accent5" w:themeTint="9A" w:sz="32" w:space="0"/>
          <w:bottom w:val="single" w:color="FFFFFF" w:themeColor="light1" w:sz="12" w:space="0"/>
        </w:tcBorders>
        <w:shd w:val="clear" w:color="8EA9DB" w:themeColor="accent5" w:themeTint="9A" w:fill="8EA9DB" w:themeFill="accent5" w:themeFillTint="9A"/>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8EA9DB" w:themeColor="accent5" w:themeTint="9A" w:sz="32" w:space="0"/>
          <w:right w:val="single" w:color="FFFFFF" w:themeColor="light1" w:sz="4" w:space="0"/>
        </w:tcBorders>
      </w:tcPr>
    </w:tblStylePr>
    <w:tblStylePr w:type="lastCol">
      <w:tblPr/>
      <w:tcPr>
        <w:tcBorders>
          <w:left w:val="single" w:color="FFFFFF" w:themeColor="light1" w:sz="4" w:space="0"/>
          <w:right w:val="single" w:color="8EA9DB" w:themeColor="accent5" w:themeTint="9A" w:sz="32" w:space="0"/>
        </w:tcBorders>
      </w:tcPr>
    </w:tblStylePr>
    <w:tblStylePr w:type="band1Vert">
      <w:tblPr/>
      <w:tcPr>
        <w:tcBorders>
          <w:left w:val="single" w:color="FFFFFF" w:themeColor="light1" w:sz="4" w:space="0"/>
          <w:right w:val="single" w:color="FFFFFF" w:themeColor="light1" w:sz="4" w:space="0"/>
        </w:tcBorders>
        <w:shd w:val="clear" w:color="8EA9DB" w:themeColor="accent5" w:themeTint="9A" w:fill="8EA9DB" w:themeFill="accent5" w:themeFillTint="9A"/>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band2Horz">
      <w:tblPr/>
      <w:tcPr>
        <w:tcBorders>
          <w:top w:val="single" w:color="FFFFFF" w:themeColor="light1" w:sz="4" w:space="0"/>
          <w:bottom w:val="single" w:color="FFFFFF" w:themeColor="light1" w:sz="4" w:space="0"/>
        </w:tcBorders>
        <w:shd w:val="clear" w:color="8EA9DB" w:themeColor="accent5" w:themeTint="9A" w:fill="8EA9DB" w:themeFill="accent5" w:themeFillTint="9A"/>
      </w:tcPr>
    </w:tblStylePr>
    <w:tblStylePr w:type="neCell">
      <w:tblPr/>
    </w:tblStylePr>
    <w:tblStylePr w:type="nwCell">
      <w:tblPr/>
    </w:tblStylePr>
    <w:tblStylePr w:type="seCell">
      <w:tblPr/>
    </w:tblStylePr>
    <w:tblStylePr w:type="swCell">
      <w:tblPr/>
    </w:tblStylePr>
  </w:style>
  <w:style w:type="table" w:customStyle="1" w:styleId="129">
    <w:name w:val="List Table 5 Dark - Accent 6"/>
    <w:basedOn w:val="12"/>
    <w:uiPriority w:val="99"/>
    <w:pPr>
      <w:spacing w:after="0" w:line="240" w:lineRule="auto"/>
    </w:pPr>
    <w:tblPr>
      <w:tblBorders>
        <w:top w:val="single" w:color="A9D08E" w:themeColor="accent6" w:themeTint="98" w:sz="32" w:space="0"/>
        <w:left w:val="single" w:color="A9D08E" w:themeColor="accent6" w:themeTint="98" w:sz="32" w:space="0"/>
        <w:bottom w:val="single" w:color="A9D08E" w:themeColor="accent6" w:themeTint="98" w:sz="32" w:space="0"/>
        <w:right w:val="single" w:color="A9D08E" w:themeColor="accent6" w:themeTint="98" w:sz="32" w:space="0"/>
      </w:tblBorders>
    </w:tblPr>
    <w:tblStylePr w:type="firstRow">
      <w:rPr>
        <w:rFonts w:ascii="Arial" w:hAnsi="Arial"/>
        <w:b/>
        <w:color w:val="FFFFFF" w:themeColor="light1"/>
        <w:sz w:val="22"/>
        <w14:textFill>
          <w14:solidFill>
            <w14:schemeClr w14:val="lt1"/>
          </w14:solidFill>
        </w14:textFill>
      </w:rPr>
      <w:tblPr/>
      <w:tcPr>
        <w:tcBorders>
          <w:top w:val="single" w:color="A9D08E" w:themeColor="accent6" w:themeTint="98" w:sz="32" w:space="0"/>
          <w:bottom w:val="single" w:color="FFFFFF" w:themeColor="light1" w:sz="12" w:space="0"/>
        </w:tcBorders>
        <w:shd w:val="clear" w:color="A9D08E" w:themeColor="accent6" w:themeTint="98" w:fill="A9D08E" w:themeFill="accent6" w:themeFillTint="98"/>
      </w:tcPr>
    </w:tblStylePr>
    <w:tblStylePr w:type="lastRow">
      <w:rPr>
        <w:rFonts w:ascii="Arial" w:hAnsi="Arial"/>
        <w:b/>
        <w:color w:val="FFFFFF" w:themeColor="light1"/>
        <w:sz w:val="22"/>
        <w14:textFill>
          <w14:solidFill>
            <w14:schemeClr w14:val="lt1"/>
          </w14:solidFill>
        </w14:textFill>
      </w:rPr>
      <w:tblPr/>
    </w:tblStylePr>
    <w:tblStylePr w:type="firstCol">
      <w:rPr>
        <w:rFonts w:ascii="Arial" w:hAnsi="Arial"/>
        <w:b/>
        <w:color w:val="FFFFFF" w:themeColor="light1"/>
        <w:sz w:val="22"/>
        <w14:textFill>
          <w14:solidFill>
            <w14:schemeClr w14:val="lt1"/>
          </w14:solidFill>
        </w14:textFill>
      </w:rPr>
      <w:tblPr/>
      <w:tcPr>
        <w:tcBorders>
          <w:left w:val="single" w:color="A9D08E" w:themeColor="accent6" w:themeTint="98" w:sz="32" w:space="0"/>
          <w:right w:val="single" w:color="FFFFFF" w:themeColor="light1" w:sz="4" w:space="0"/>
        </w:tcBorders>
      </w:tcPr>
    </w:tblStylePr>
    <w:tblStylePr w:type="lastCol">
      <w:tblPr/>
      <w:tcPr>
        <w:tcBorders>
          <w:left w:val="single" w:color="FFFFFF" w:themeColor="light1" w:sz="4" w:space="0"/>
          <w:right w:val="single" w:color="A9D08E" w:themeColor="accent6" w:themeTint="98" w:sz="32" w:space="0"/>
        </w:tcBorders>
      </w:tcPr>
    </w:tblStylePr>
    <w:tblStylePr w:type="band1Vert">
      <w:tblPr/>
      <w:tcPr>
        <w:tcBorders>
          <w:left w:val="single" w:color="FFFFFF" w:themeColor="light1" w:sz="4" w:space="0"/>
          <w:right w:val="single" w:color="FFFFFF" w:themeColor="light1" w:sz="4" w:space="0"/>
        </w:tcBorders>
        <w:shd w:val="clear" w:color="A9D08E" w:themeColor="accent6" w:themeTint="98" w:fill="A9D08E" w:themeFill="accent6" w:themeFillTint="98"/>
      </w:tcPr>
    </w:tblStylePr>
    <w:tblStylePr w:type="band2Vert">
      <w:tblPr/>
      <w:tcPr>
        <w:tcBorders>
          <w:left w:val="single" w:color="FFFFFF" w:themeColor="light1" w:sz="4" w:space="0"/>
          <w:right w:val="single" w:color="FFFFFF" w:themeColor="light1" w:sz="4" w:space="0"/>
        </w:tcBorders>
      </w:tcPr>
    </w:tblStylePr>
    <w:tblStylePr w:type="band1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band2Horz">
      <w:tblPr/>
      <w:tcPr>
        <w:tcBorders>
          <w:top w:val="single" w:color="FFFFFF" w:themeColor="light1" w:sz="4" w:space="0"/>
          <w:bottom w:val="single" w:color="FFFFFF" w:themeColor="light1" w:sz="4" w:space="0"/>
        </w:tcBorders>
        <w:shd w:val="clear" w:color="A9D08E" w:themeColor="accent6" w:themeTint="98" w:fill="A9D08E" w:themeFill="accent6" w:themeFillTint="98"/>
      </w:tcPr>
    </w:tblStylePr>
    <w:tblStylePr w:type="neCell">
      <w:tblPr/>
    </w:tblStylePr>
    <w:tblStylePr w:type="nwCell">
      <w:tblPr/>
    </w:tblStylePr>
    <w:tblStylePr w:type="seCell">
      <w:tblPr/>
    </w:tblStylePr>
    <w:tblStylePr w:type="swCell">
      <w:tblPr/>
    </w:tblStylePr>
  </w:style>
  <w:style w:type="table" w:customStyle="1" w:styleId="130">
    <w:name w:val="List Table 6 Colorful"/>
    <w:basedOn w:val="12"/>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blPr/>
      <w:tcPr>
        <w:tcBorders>
          <w:bottom w:val="single" w:color="7E7E7E" w:themeColor="text1" w:themeTint="80" w:sz="4" w:space="0"/>
        </w:tcBorders>
      </w:tcPr>
    </w:tblStylePr>
    <w:tblStylePr w:type="lastRow">
      <w:rPr>
        <w:b/>
        <w:color w:val="000000" w:themeColor="text1"/>
        <w14:textFill>
          <w14:solidFill>
            <w14:schemeClr w14:val="tx1"/>
          </w14:solidFill>
        </w14:textFill>
      </w:rPr>
      <w:tblPr/>
      <w:tcPr>
        <w:tcBorders>
          <w:top w:val="single" w:color="7E7E7E" w:themeColor="text1" w:themeTint="80" w:sz="4" w:space="0"/>
        </w:tcBorders>
      </w:tcPr>
    </w:tblStylePr>
    <w:tblStylePr w:type="firstCol">
      <w:rPr>
        <w:b/>
        <w:color w:val="000000" w:themeColor="text1"/>
        <w14:textFill>
          <w14:solidFill>
            <w14:schemeClr w14:val="tx1"/>
          </w14:solidFill>
        </w14:textFill>
      </w:rPr>
      <w:tblPr/>
    </w:tblStylePr>
    <w:tblStylePr w:type="lastCol">
      <w:rPr>
        <w:b/>
        <w:color w:val="000000" w:themeColor="text1"/>
        <w14:textFill>
          <w14:solidFill>
            <w14:schemeClr w14:val="tx1"/>
          </w14:solidFill>
        </w14:textFill>
      </w:rPr>
      <w:tbl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000000" w:themeColor="text1"/>
        <w:sz w:val="22"/>
        <w14:textFill>
          <w14:solidFill>
            <w14:schemeClr w14:val="tx1"/>
          </w14:solidFill>
        </w14:textFill>
      </w:rPr>
      <w:tbl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Pr/>
    </w:tblStylePr>
    <w:tblStylePr w:type="neCell">
      <w:tblPr/>
    </w:tblStylePr>
    <w:tblStylePr w:type="nwCell">
      <w:tblPr/>
    </w:tblStylePr>
    <w:tblStylePr w:type="seCell">
      <w:tblPr/>
    </w:tblStylePr>
    <w:tblStylePr w:type="swCell">
      <w:tblPr/>
    </w:tblStylePr>
  </w:style>
  <w:style w:type="table" w:customStyle="1" w:styleId="131">
    <w:name w:val="List Table 6 Colorful - Accent 1"/>
    <w:basedOn w:val="12"/>
    <w:uiPriority w:val="99"/>
    <w:pPr>
      <w:spacing w:after="0" w:line="240" w:lineRule="auto"/>
    </w:pPr>
    <w:tblPr>
      <w:tblBorders>
        <w:top w:val="single" w:color="5B9BD5" w:themeColor="accent1" w:sz="4" w:space="0"/>
        <w:bottom w:val="single" w:color="5B9BD5" w:themeColor="accent1" w:sz="4" w:space="0"/>
      </w:tblBorders>
    </w:tblPr>
    <w:tblStylePr w:type="firstRow">
      <w:rPr>
        <w:b/>
        <w:color w:val="245B8C" w:themeColor="accent1" w:themeShade="94"/>
      </w:rPr>
      <w:tblPr/>
      <w:tcPr>
        <w:tcBorders>
          <w:bottom w:val="single" w:color="5B9BD5" w:themeColor="accent1" w:sz="4" w:space="0"/>
        </w:tcBorders>
      </w:tcPr>
    </w:tblStylePr>
    <w:tblStylePr w:type="lastRow">
      <w:rPr>
        <w:b/>
        <w:color w:val="245B8C" w:themeColor="accent1" w:themeShade="94"/>
      </w:rPr>
      <w:tblPr/>
      <w:tcPr>
        <w:tcBorders>
          <w:top w:val="single" w:color="5B9BD5" w:themeColor="accent1" w:sz="4" w:space="0"/>
        </w:tcBorders>
      </w:tcPr>
    </w:tblStylePr>
    <w:tblStylePr w:type="firstCol">
      <w:rPr>
        <w:b/>
        <w:color w:val="245B8C" w:themeColor="accent1" w:themeShade="94"/>
      </w:rPr>
      <w:tblPr/>
    </w:tblStylePr>
    <w:tblStylePr w:type="lastCol">
      <w:rPr>
        <w:b/>
        <w:color w:val="245B8C" w:themeColor="accent1" w:themeShade="94"/>
      </w:rPr>
      <w:tblPr/>
    </w:tblStylePr>
    <w:tblStylePr w:type="band1Vert">
      <w:tblPr/>
      <w:tcPr>
        <w:shd w:val="clear" w:color="D5E5F4" w:themeColor="accent1" w:themeTint="40" w:fill="D5E5F4" w:themeFill="accent1" w:themeFillTint="40"/>
      </w:tcPr>
    </w:tblStylePr>
    <w:tblStylePr w:type="band2Vert">
      <w:tblPr/>
    </w:tblStylePr>
    <w:tblStylePr w:type="band1Horz">
      <w:rPr>
        <w:rFonts w:ascii="Arial" w:hAnsi="Arial"/>
        <w:color w:val="245B8C" w:themeColor="accent1" w:themeShade="94"/>
        <w:sz w:val="22"/>
      </w:rPr>
      <w:tblPr/>
      <w:tcPr>
        <w:shd w:val="clear" w:color="D5E5F4" w:themeColor="accent1" w:themeTint="40" w:fill="D5E5F4" w:themeFill="accent1" w:themeFillTint="40"/>
      </w:tcPr>
    </w:tblStylePr>
    <w:tblStylePr w:type="band2Horz">
      <w:rPr>
        <w:rFonts w:ascii="Arial" w:hAnsi="Arial"/>
        <w:color w:val="245B8C"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2">
    <w:name w:val="List Table 6 Colorful - Accent 2"/>
    <w:basedOn w:val="12"/>
    <w:uiPriority w:val="99"/>
    <w:pPr>
      <w:spacing w:after="0" w:line="240" w:lineRule="auto"/>
    </w:pPr>
    <w:tblPr>
      <w:tblBorders>
        <w:top w:val="single" w:color="F4B285" w:themeColor="accent2" w:themeTint="97" w:sz="4" w:space="0"/>
        <w:bottom w:val="single" w:color="F4B285" w:themeColor="accent2" w:themeTint="97" w:sz="4" w:space="0"/>
      </w:tblBorders>
    </w:tblPr>
    <w:tblStylePr w:type="firstRow">
      <w:rPr>
        <w:b/>
        <w:color w:val="F4B285" w:themeColor="accent2" w:themeTint="96"/>
        <w14:textFill>
          <w14:solidFill>
            <w14:schemeClr w14:val="accent2">
              <w14:lumMod w14:val="59000"/>
              <w14:lumOff w14:val="41000"/>
            </w14:schemeClr>
          </w14:solidFill>
        </w14:textFill>
      </w:rPr>
      <w:tblPr/>
      <w:tcPr>
        <w:tcBorders>
          <w:bottom w:val="single" w:color="F4B285" w:themeColor="accent2" w:themeTint="97" w:sz="4" w:space="0"/>
        </w:tcBorders>
      </w:tcPr>
    </w:tblStylePr>
    <w:tblStylePr w:type="lastRow">
      <w:rPr>
        <w:b/>
        <w:color w:val="F4B285" w:themeColor="accent2" w:themeTint="96"/>
        <w14:textFill>
          <w14:solidFill>
            <w14:schemeClr w14:val="accent2">
              <w14:lumMod w14:val="59000"/>
              <w14:lumOff w14:val="41000"/>
            </w14:schemeClr>
          </w14:solidFill>
        </w14:textFill>
      </w:rPr>
      <w:tblPr/>
      <w:tcPr>
        <w:tcBorders>
          <w:top w:val="single" w:color="F4B285" w:themeColor="accent2" w:themeTint="97" w:sz="4" w:space="0"/>
        </w:tcBorders>
      </w:tcPr>
    </w:tblStylePr>
    <w:tblStylePr w:type="firstCol">
      <w:rPr>
        <w:b/>
        <w:color w:val="F4B285" w:themeColor="accent2" w:themeTint="96"/>
        <w14:textFill>
          <w14:solidFill>
            <w14:schemeClr w14:val="accent2">
              <w14:lumMod w14:val="59000"/>
              <w14:lumOff w14:val="41000"/>
            </w14:schemeClr>
          </w14:solidFill>
        </w14:textFill>
      </w:rPr>
      <w:tblPr/>
    </w:tblStylePr>
    <w:tblStylePr w:type="lastCol">
      <w:rPr>
        <w:b/>
        <w:color w:val="F4B285" w:themeColor="accent2" w:themeTint="96"/>
        <w14:textFill>
          <w14:solidFill>
            <w14:schemeClr w14:val="accent2">
              <w14:lumMod w14:val="59000"/>
              <w14:lumOff w14:val="41000"/>
            </w14:schemeClr>
          </w14:solidFill>
        </w14:textFill>
      </w:rPr>
      <w:tblPr/>
    </w:tblStylePr>
    <w:tblStylePr w:type="band1Vert">
      <w:tblPr/>
      <w:tcPr>
        <w:shd w:val="clear" w:color="FADECB" w:themeColor="accent2" w:themeTint="40" w:fill="FADECB" w:themeFill="accent2" w:themeFillTint="40"/>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3">
    <w:name w:val="List Table 6 Colorful - Accent 3"/>
    <w:basedOn w:val="12"/>
    <w:uiPriority w:val="99"/>
    <w:pPr>
      <w:spacing w:after="0" w:line="240" w:lineRule="auto"/>
    </w:pPr>
    <w:tblPr>
      <w:tblBorders>
        <w:top w:val="single" w:color="C9C9C9" w:themeColor="accent3" w:themeTint="98" w:sz="4" w:space="0"/>
        <w:bottom w:val="single" w:color="C9C9C9" w:themeColor="accent3" w:themeTint="98" w:sz="4" w:space="0"/>
      </w:tblBorders>
    </w:tblPr>
    <w:tblStylePr w:type="firstRow">
      <w:rPr>
        <w:b/>
        <w:color w:val="C9C9C9" w:themeColor="accent3" w:themeTint="99"/>
        <w14:textFill>
          <w14:solidFill>
            <w14:schemeClr w14:val="accent3">
              <w14:lumMod w14:val="60000"/>
              <w14:lumOff w14:val="40000"/>
            </w14:schemeClr>
          </w14:solidFill>
        </w14:textFill>
      </w:rPr>
      <w:tblPr/>
      <w:tcPr>
        <w:tcBorders>
          <w:bottom w:val="single" w:color="C9C9C9" w:themeColor="accent3" w:themeTint="98" w:sz="4" w:space="0"/>
        </w:tcBorders>
      </w:tcPr>
    </w:tblStylePr>
    <w:tblStylePr w:type="lastRow">
      <w:rPr>
        <w:b/>
        <w:color w:val="C9C9C9" w:themeColor="accent3" w:themeTint="99"/>
        <w14:textFill>
          <w14:solidFill>
            <w14:schemeClr w14:val="accent3">
              <w14:lumMod w14:val="60000"/>
              <w14:lumOff w14:val="40000"/>
            </w14:schemeClr>
          </w14:solidFill>
        </w14:textFill>
      </w:rPr>
      <w:tblPr/>
      <w:tcPr>
        <w:tcBorders>
          <w:top w:val="single" w:color="C9C9C9" w:themeColor="accent3" w:themeTint="98" w:sz="4" w:space="0"/>
        </w:tcBorders>
      </w:tcPr>
    </w:tblStylePr>
    <w:tblStylePr w:type="firstCol">
      <w:rPr>
        <w:b/>
        <w:color w:val="C9C9C9" w:themeColor="accent3" w:themeTint="99"/>
        <w14:textFill>
          <w14:solidFill>
            <w14:schemeClr w14:val="accent3">
              <w14:lumMod w14:val="60000"/>
              <w14:lumOff w14:val="40000"/>
            </w14:schemeClr>
          </w14:solidFill>
        </w14:textFill>
      </w:rPr>
      <w:tblPr/>
    </w:tblStylePr>
    <w:tblStylePr w:type="lastCol">
      <w:rPr>
        <w:b/>
        <w:color w:val="C9C9C9" w:themeColor="accent3" w:themeTint="99"/>
        <w14:textFill>
          <w14:solidFill>
            <w14:schemeClr w14:val="accent3">
              <w14:lumMod w14:val="60000"/>
              <w14:lumOff w14:val="40000"/>
            </w14:schemeClr>
          </w14:solidFill>
        </w14:textFill>
      </w:rPr>
      <w:tblPr/>
    </w:tblStylePr>
    <w:tblStylePr w:type="band1Vert">
      <w:tblPr/>
      <w:tcPr>
        <w:shd w:val="clear" w:color="E8E8E8" w:themeColor="accent3" w:themeTint="40" w:fill="E8E8E8" w:themeFill="accent3" w:themeFillTint="40"/>
      </w:tcPr>
    </w:tblStylePr>
    <w:tblStylePr w:type="band2Vert">
      <w:tbl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bl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4">
    <w:name w:val="List Table 6 Colorful - Accent 4"/>
    <w:basedOn w:val="12"/>
    <w:uiPriority w:val="99"/>
    <w:pPr>
      <w:spacing w:after="0" w:line="240" w:lineRule="auto"/>
    </w:pPr>
    <w:tblPr>
      <w:tblBorders>
        <w:top w:val="single" w:color="FFD864" w:themeColor="accent4" w:themeTint="9A" w:sz="4" w:space="0"/>
        <w:bottom w:val="single" w:color="FFD864" w:themeColor="accent4" w:themeTint="9A" w:sz="4" w:space="0"/>
      </w:tblBorders>
    </w:tblPr>
    <w:tblStylePr w:type="firstRow">
      <w:rPr>
        <w:b/>
        <w:color w:val="FFD966" w:themeColor="accent4" w:themeTint="99"/>
        <w14:textFill>
          <w14:solidFill>
            <w14:schemeClr w14:val="accent4">
              <w14:lumMod w14:val="60000"/>
              <w14:lumOff w14:val="40000"/>
            </w14:schemeClr>
          </w14:solidFill>
        </w14:textFill>
      </w:rPr>
      <w:tblPr/>
      <w:tcPr>
        <w:tcBorders>
          <w:bottom w:val="single" w:color="FFD864" w:themeColor="accent4" w:themeTint="9A" w:sz="4" w:space="0"/>
        </w:tcBorders>
      </w:tcPr>
    </w:tblStylePr>
    <w:tblStylePr w:type="lastRow">
      <w:rPr>
        <w:b/>
        <w:color w:val="FFD966" w:themeColor="accent4" w:themeTint="99"/>
        <w14:textFill>
          <w14:solidFill>
            <w14:schemeClr w14:val="accent4">
              <w14:lumMod w14:val="60000"/>
              <w14:lumOff w14:val="40000"/>
            </w14:schemeClr>
          </w14:solidFill>
        </w14:textFill>
      </w:rPr>
      <w:tblPr/>
      <w:tcPr>
        <w:tcBorders>
          <w:top w:val="single" w:color="FFD864" w:themeColor="accent4" w:themeTint="9A" w:sz="4" w:space="0"/>
        </w:tcBorders>
      </w:tcPr>
    </w:tblStylePr>
    <w:tblStylePr w:type="firstCol">
      <w:rPr>
        <w:b/>
        <w:color w:val="FFD966" w:themeColor="accent4" w:themeTint="99"/>
        <w14:textFill>
          <w14:solidFill>
            <w14:schemeClr w14:val="accent4">
              <w14:lumMod w14:val="60000"/>
              <w14:lumOff w14:val="40000"/>
            </w14:schemeClr>
          </w14:solidFill>
        </w14:textFill>
      </w:rPr>
      <w:tblPr/>
    </w:tblStylePr>
    <w:tblStylePr w:type="lastCol">
      <w:rPr>
        <w:b/>
        <w:color w:val="FFD966" w:themeColor="accent4" w:themeTint="99"/>
        <w14:textFill>
          <w14:solidFill>
            <w14:schemeClr w14:val="accent4">
              <w14:lumMod w14:val="60000"/>
              <w14:lumOff w14:val="40000"/>
            </w14:schemeClr>
          </w14:solidFill>
        </w14:textFill>
      </w:rPr>
      <w:tblPr/>
    </w:tblStylePr>
    <w:tblStylePr w:type="band1Vert">
      <w:tblPr/>
      <w:tcPr>
        <w:shd w:val="clear" w:color="FFEFBE" w:themeColor="accent4" w:themeTint="40" w:fill="FFEFBE" w:themeFill="accent4" w:themeFillTint="40"/>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5">
    <w:name w:val="List Table 6 Colorful - Accent 5"/>
    <w:basedOn w:val="12"/>
    <w:uiPriority w:val="99"/>
    <w:pPr>
      <w:spacing w:after="0" w:line="240" w:lineRule="auto"/>
    </w:pPr>
    <w:tblPr>
      <w:tblBorders>
        <w:top w:val="single" w:color="8EA9DB" w:themeColor="accent5" w:themeTint="9A" w:sz="4" w:space="0"/>
        <w:bottom w:val="single" w:color="8EA9DB" w:themeColor="accent5" w:themeTint="9A" w:sz="4" w:space="0"/>
      </w:tblBorders>
    </w:tblPr>
    <w:tblStylePr w:type="firstRow">
      <w:rPr>
        <w:b/>
        <w:color w:val="8FAADC" w:themeColor="accent5" w:themeTint="99"/>
        <w14:textFill>
          <w14:solidFill>
            <w14:schemeClr w14:val="accent5">
              <w14:lumMod w14:val="60000"/>
              <w14:lumOff w14:val="40000"/>
            </w14:schemeClr>
          </w14:solidFill>
        </w14:textFill>
      </w:rPr>
      <w:tblPr/>
      <w:tcPr>
        <w:tcBorders>
          <w:bottom w:val="single" w:color="8EA9DB" w:themeColor="accent5" w:themeTint="9A" w:sz="4" w:space="0"/>
        </w:tcBorders>
      </w:tcPr>
    </w:tblStylePr>
    <w:tblStylePr w:type="lastRow">
      <w:rPr>
        <w:b/>
        <w:color w:val="8FAADC" w:themeColor="accent5" w:themeTint="99"/>
        <w14:textFill>
          <w14:solidFill>
            <w14:schemeClr w14:val="accent5">
              <w14:lumMod w14:val="60000"/>
              <w14:lumOff w14:val="40000"/>
            </w14:schemeClr>
          </w14:solidFill>
        </w14:textFill>
      </w:rPr>
      <w:tblPr/>
      <w:tcPr>
        <w:tcBorders>
          <w:top w:val="single" w:color="8EA9DB" w:themeColor="accent5" w:themeTint="9A" w:sz="4" w:space="0"/>
        </w:tcBorders>
      </w:tcPr>
    </w:tblStylePr>
    <w:tblStylePr w:type="firstCol">
      <w:rPr>
        <w:b/>
        <w:color w:val="8FAADC" w:themeColor="accent5" w:themeTint="99"/>
        <w14:textFill>
          <w14:solidFill>
            <w14:schemeClr w14:val="accent5">
              <w14:lumMod w14:val="60000"/>
              <w14:lumOff w14:val="40000"/>
            </w14:schemeClr>
          </w14:solidFill>
        </w14:textFill>
      </w:rPr>
      <w:tblPr/>
    </w:tblStylePr>
    <w:tblStylePr w:type="lastCol">
      <w:rPr>
        <w:b/>
        <w:color w:val="8FAADC" w:themeColor="accent5" w:themeTint="99"/>
        <w14:textFill>
          <w14:solidFill>
            <w14:schemeClr w14:val="accent5">
              <w14:lumMod w14:val="60000"/>
              <w14:lumOff w14:val="40000"/>
            </w14:schemeClr>
          </w14:solidFill>
        </w14:textFill>
      </w:rPr>
      <w:tblPr/>
    </w:tblStylePr>
    <w:tblStylePr w:type="band1Vert">
      <w:tblPr/>
      <w:tcPr>
        <w:shd w:val="clear" w:color="D0DBF0" w:themeColor="accent5" w:themeTint="40" w:fill="D0DBF0" w:themeFill="accent5" w:themeFillTint="40"/>
      </w:tcPr>
    </w:tblStylePr>
    <w:tblStylePr w:type="band2Vert">
      <w:tbl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bl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6">
    <w:name w:val="List Table 6 Colorful - Accent 6"/>
    <w:basedOn w:val="12"/>
    <w:uiPriority w:val="99"/>
    <w:pPr>
      <w:spacing w:after="0" w:line="240" w:lineRule="auto"/>
    </w:pPr>
    <w:tblPr>
      <w:tblBorders>
        <w:top w:val="single" w:color="A9D08E" w:themeColor="accent6" w:themeTint="98" w:sz="4" w:space="0"/>
        <w:bottom w:val="single" w:color="A9D08E" w:themeColor="accent6" w:themeTint="98" w:sz="4" w:space="0"/>
      </w:tblBorders>
    </w:tblPr>
    <w:tblStylePr w:type="firstRow">
      <w:rPr>
        <w:b/>
        <w:color w:val="A9D18E" w:themeColor="accent6" w:themeTint="99"/>
        <w14:textFill>
          <w14:solidFill>
            <w14:schemeClr w14:val="accent6">
              <w14:lumMod w14:val="60000"/>
              <w14:lumOff w14:val="40000"/>
            </w14:schemeClr>
          </w14:solidFill>
        </w14:textFill>
      </w:rPr>
      <w:tblPr/>
      <w:tcPr>
        <w:tcBorders>
          <w:bottom w:val="single" w:color="A9D08E" w:themeColor="accent6" w:themeTint="98" w:sz="4" w:space="0"/>
        </w:tcBorders>
      </w:tcPr>
    </w:tblStylePr>
    <w:tblStylePr w:type="lastRow">
      <w:rPr>
        <w:b/>
        <w:color w:val="A9D18E" w:themeColor="accent6" w:themeTint="99"/>
        <w14:textFill>
          <w14:solidFill>
            <w14:schemeClr w14:val="accent6">
              <w14:lumMod w14:val="60000"/>
              <w14:lumOff w14:val="40000"/>
            </w14:schemeClr>
          </w14:solidFill>
        </w14:textFill>
      </w:rPr>
      <w:tblPr/>
      <w:tcPr>
        <w:tcBorders>
          <w:top w:val="single" w:color="A9D08E" w:themeColor="accent6" w:themeTint="98" w:sz="4" w:space="0"/>
        </w:tcBorders>
      </w:tcPr>
    </w:tblStylePr>
    <w:tblStylePr w:type="firstCol">
      <w:rPr>
        <w:b/>
        <w:color w:val="A9D18E" w:themeColor="accent6" w:themeTint="99"/>
        <w14:textFill>
          <w14:solidFill>
            <w14:schemeClr w14:val="accent6">
              <w14:lumMod w14:val="60000"/>
              <w14:lumOff w14:val="40000"/>
            </w14:schemeClr>
          </w14:solidFill>
        </w14:textFill>
      </w:rPr>
      <w:tblPr/>
    </w:tblStylePr>
    <w:tblStylePr w:type="lastCol">
      <w:rPr>
        <w:b/>
        <w:color w:val="A9D18E" w:themeColor="accent6" w:themeTint="99"/>
        <w14:textFill>
          <w14:solidFill>
            <w14:schemeClr w14:val="accent6">
              <w14:lumMod w14:val="60000"/>
              <w14:lumOff w14:val="40000"/>
            </w14:schemeClr>
          </w14:solidFill>
        </w14:textFill>
      </w:rPr>
      <w:tblPr/>
    </w:tblStylePr>
    <w:tblStylePr w:type="band1Vert">
      <w:tblPr/>
      <w:tcPr>
        <w:shd w:val="clear" w:color="DAEBCF" w:themeColor="accent6" w:themeTint="40" w:fill="DAEBCF" w:themeFill="accent6" w:themeFillTint="40"/>
      </w:tcPr>
    </w:tblStylePr>
    <w:tblStylePr w:type="band2Vert">
      <w:tbl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bl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7">
    <w:name w:val="List Table 7 Colorful"/>
    <w:basedOn w:val="12"/>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bl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blPr/>
      <w:tcPr>
        <w:tcBorders>
          <w:top w:val="nil"/>
          <w:left w:val="single" w:color="7E7E7E" w:themeColor="text1" w:themeTint="80" w:sz="4" w:space="0"/>
          <w:bottom w:val="nil"/>
          <w:right w:val="nil"/>
        </w:tcBorders>
        <w:shd w:val="clear" w:color="FFFFFF" w:fill="auto"/>
      </w:tcPr>
    </w:tblStylePr>
    <w:tblStylePr w:type="band1Vert">
      <w:tblPr/>
      <w:tcPr>
        <w:shd w:val="clear" w:color="BEBEBE" w:themeColor="text1" w:themeTint="40" w:fill="BEBEBE" w:themeFill="text1" w:themeFillTint="40"/>
      </w:tcPr>
    </w:tblStylePr>
    <w:tblStylePr w:type="band2Vert">
      <w:tblPr/>
    </w:tblStylePr>
    <w:tblStylePr w:type="band1Horz">
      <w:rPr>
        <w:rFonts w:ascii="Arial" w:hAnsi="Arial"/>
        <w:color w:val="808080" w:themeColor="text1" w:themeTint="80"/>
        <w:sz w:val="22"/>
        <w14:textFill>
          <w14:solidFill>
            <w14:schemeClr w14:val="tx1">
              <w14:lumMod w14:val="50000"/>
              <w14:lumOff w14:val="50000"/>
            </w14:schemeClr>
          </w14:solidFill>
        </w14:textFill>
      </w:rPr>
      <w:tbl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38">
    <w:name w:val="List Table 7 Colorful - Accent 1"/>
    <w:basedOn w:val="12"/>
    <w:uiPriority w:val="99"/>
    <w:pPr>
      <w:spacing w:after="0" w:line="240" w:lineRule="auto"/>
    </w:pPr>
    <w:tblPr>
      <w:tblBorders>
        <w:right w:val="single" w:color="5B9BD5" w:themeColor="accent1" w:sz="4" w:space="0"/>
      </w:tblBorders>
    </w:tblPr>
    <w:tblStylePr w:type="firstRow">
      <w:rPr>
        <w:rFonts w:ascii="Arial" w:hAnsi="Arial"/>
        <w:i/>
        <w:color w:val="245B8C" w:themeColor="accent1" w:themeShade="94"/>
        <w:sz w:val="22"/>
      </w:rPr>
      <w:tblPr/>
      <w:tcPr>
        <w:tcBorders>
          <w:top w:val="nil"/>
          <w:left w:val="nil"/>
          <w:bottom w:val="single" w:color="5B9BD5" w:themeColor="accent1" w:sz="4" w:space="0"/>
          <w:right w:val="nil"/>
        </w:tcBorders>
        <w:shd w:val="clear" w:color="FFFFFF" w:themeColor="light1" w:fill="FFFFFF" w:themeFill="light1"/>
      </w:tcPr>
    </w:tblStylePr>
    <w:tblStylePr w:type="lastRow">
      <w:rPr>
        <w:rFonts w:ascii="Arial" w:hAnsi="Arial"/>
        <w:i/>
        <w:color w:val="245B8C" w:themeColor="accent1" w:themeShade="94"/>
        <w:sz w:val="22"/>
      </w:rPr>
      <w:tblPr/>
      <w:tcPr>
        <w:tcBorders>
          <w:top w:val="single" w:color="5B9BD5"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45B8C" w:themeColor="accent1" w:themeShade="94"/>
        <w:sz w:val="22"/>
      </w:rPr>
      <w:tblPr/>
      <w:tcPr>
        <w:tcBorders>
          <w:top w:val="nil"/>
          <w:left w:val="nil"/>
          <w:bottom w:val="nil"/>
          <w:right w:val="single" w:color="5B9BD5" w:themeColor="accent1" w:sz="4" w:space="0"/>
        </w:tcBorders>
        <w:shd w:val="clear" w:color="FFFFFF" w:fill="auto"/>
      </w:tcPr>
    </w:tblStylePr>
    <w:tblStylePr w:type="lastCol">
      <w:rPr>
        <w:rFonts w:ascii="Arial" w:hAnsi="Arial"/>
        <w:i/>
        <w:color w:val="245B8C" w:themeColor="accent1" w:themeShade="94"/>
        <w:sz w:val="22"/>
      </w:rPr>
      <w:tblPr/>
      <w:tcPr>
        <w:tcBorders>
          <w:top w:val="nil"/>
          <w:left w:val="single" w:color="5B9BD5" w:themeColor="accent1" w:sz="4" w:space="0"/>
          <w:bottom w:val="nil"/>
          <w:right w:val="nil"/>
        </w:tcBorders>
        <w:shd w:val="clear" w:color="FFFFFF" w:fill="auto"/>
      </w:tcPr>
    </w:tblStylePr>
    <w:tblStylePr w:type="band1Vert">
      <w:tblPr/>
      <w:tcPr>
        <w:shd w:val="clear" w:color="D5E5F4" w:themeColor="accent1" w:themeTint="40" w:fill="D5E5F4" w:themeFill="accent1" w:themeFillTint="40"/>
      </w:tcPr>
    </w:tblStylePr>
    <w:tblStylePr w:type="band2Vert">
      <w:tblPr/>
    </w:tblStylePr>
    <w:tblStylePr w:type="band1Horz">
      <w:rPr>
        <w:rFonts w:ascii="Arial" w:hAnsi="Arial"/>
        <w:color w:val="245B8C" w:themeColor="accent1" w:themeShade="94"/>
        <w:sz w:val="22"/>
      </w:rPr>
      <w:tblPr/>
      <w:tcPr>
        <w:shd w:val="clear" w:color="D5E5F4" w:themeColor="accent1" w:themeTint="40" w:fill="D5E5F4" w:themeFill="accent1" w:themeFillTint="40"/>
      </w:tcPr>
    </w:tblStylePr>
    <w:tblStylePr w:type="band2Horz">
      <w:rPr>
        <w:rFonts w:ascii="Arial" w:hAnsi="Arial"/>
        <w:color w:val="245B8C" w:themeColor="accent1" w:themeShade="94"/>
        <w:sz w:val="22"/>
      </w:rPr>
      <w:tblPr/>
    </w:tblStylePr>
    <w:tblStylePr w:type="neCell">
      <w:tblPr/>
    </w:tblStylePr>
    <w:tblStylePr w:type="nwCell">
      <w:tblPr/>
    </w:tblStylePr>
    <w:tblStylePr w:type="seCell">
      <w:tblPr/>
    </w:tblStylePr>
    <w:tblStylePr w:type="swCell">
      <w:tblPr/>
    </w:tblStylePr>
  </w:style>
  <w:style w:type="table" w:customStyle="1" w:styleId="139">
    <w:name w:val="List Table 7 Colorful - Accent 2"/>
    <w:basedOn w:val="12"/>
    <w:uiPriority w:val="99"/>
    <w:pPr>
      <w:spacing w:after="0" w:line="240" w:lineRule="auto"/>
    </w:pPr>
    <w:tblPr>
      <w:tblBorders>
        <w:right w:val="single" w:color="F4B285" w:themeColor="accent2" w:themeTint="97" w:sz="4" w:space="0"/>
      </w:tblBorders>
    </w:tblPr>
    <w:tblStylePr w:type="firstRow">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single" w:color="F4B285" w:themeColor="accent2" w:themeTint="97" w:sz="4" w:space="0"/>
          <w:right w:val="nil"/>
        </w:tcBorders>
        <w:shd w:val="clear" w:color="FFFFFF" w:themeColor="light1" w:fill="FFFFFF" w:themeFill="light1"/>
      </w:tcPr>
    </w:tblStylePr>
    <w:tblStylePr w:type="lastRow">
      <w:rPr>
        <w:rFonts w:ascii="Arial" w:hAnsi="Arial"/>
        <w:i/>
        <w:color w:val="F4B285" w:themeColor="accent2" w:themeTint="96"/>
        <w:sz w:val="22"/>
        <w14:textFill>
          <w14:solidFill>
            <w14:schemeClr w14:val="accent2">
              <w14:lumMod w14:val="59000"/>
              <w14:lumOff w14:val="41000"/>
            </w14:schemeClr>
          </w14:solidFill>
        </w14:textFill>
      </w:rPr>
      <w:tblPr/>
      <w:tcPr>
        <w:tcBorders>
          <w:top w:val="single" w:color="F4B28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nil"/>
          <w:bottom w:val="nil"/>
          <w:right w:val="single" w:color="F4B285" w:themeColor="accent2" w:themeTint="97" w:sz="4" w:space="0"/>
        </w:tcBorders>
        <w:shd w:val="clear" w:color="FFFFFF" w:fill="auto"/>
      </w:tcPr>
    </w:tblStylePr>
    <w:tblStylePr w:type="lastCol">
      <w:rPr>
        <w:rFonts w:ascii="Arial" w:hAnsi="Arial"/>
        <w:i/>
        <w:color w:val="F4B285" w:themeColor="accent2" w:themeTint="96"/>
        <w:sz w:val="22"/>
        <w14:textFill>
          <w14:solidFill>
            <w14:schemeClr w14:val="accent2">
              <w14:lumMod w14:val="59000"/>
              <w14:lumOff w14:val="41000"/>
            </w14:schemeClr>
          </w14:solidFill>
        </w14:textFill>
      </w:rPr>
      <w:tblPr/>
      <w:tcPr>
        <w:tcBorders>
          <w:top w:val="nil"/>
          <w:left w:val="single" w:color="F4B285" w:themeColor="accent2" w:themeTint="97" w:sz="4" w:space="0"/>
          <w:bottom w:val="nil"/>
          <w:right w:val="nil"/>
        </w:tcBorders>
        <w:shd w:val="clear" w:color="FFFFFF" w:fill="auto"/>
      </w:tcPr>
    </w:tblStylePr>
    <w:tblStylePr w:type="band1Vert">
      <w:tblPr/>
      <w:tcPr>
        <w:shd w:val="clear" w:color="FADECB" w:themeColor="accent2" w:themeTint="40" w:fill="FADECB" w:themeFill="accent2" w:themeFillTint="40"/>
      </w:tcPr>
    </w:tblStylePr>
    <w:tblStylePr w:type="band2Vert">
      <w:tblPr/>
    </w:tblStylePr>
    <w:tblStylePr w:type="band1Horz">
      <w:rPr>
        <w:rFonts w:ascii="Arial" w:hAnsi="Arial"/>
        <w:color w:val="F4B285" w:themeColor="accent2" w:themeTint="96"/>
        <w:sz w:val="22"/>
        <w14:textFill>
          <w14:solidFill>
            <w14:schemeClr w14:val="accent2">
              <w14:lumMod w14:val="59000"/>
              <w14:lumOff w14:val="41000"/>
            </w14:schemeClr>
          </w14:solidFill>
        </w14:textFill>
      </w:rPr>
      <w:tblPr/>
      <w:tcPr>
        <w:shd w:val="clear" w:color="FADECB" w:themeColor="accent2" w:themeTint="40" w:fill="FADECB" w:themeFill="accent2" w:themeFillTint="40"/>
      </w:tcPr>
    </w:tblStylePr>
    <w:tblStylePr w:type="band2Horz">
      <w:rPr>
        <w:rFonts w:ascii="Arial" w:hAnsi="Arial"/>
        <w:color w:val="F4B285" w:themeColor="accent2" w:themeTint="96"/>
        <w:sz w:val="22"/>
        <w14:textFill>
          <w14:solidFill>
            <w14:schemeClr w14:val="accent2">
              <w14:lumMod w14:val="59000"/>
              <w14:lumOff w14:val="41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0">
    <w:name w:val="List Table 7 Colorful - Accent 3"/>
    <w:basedOn w:val="12"/>
    <w:uiPriority w:val="99"/>
    <w:pPr>
      <w:spacing w:after="0" w:line="240" w:lineRule="auto"/>
    </w:pPr>
    <w:tblPr>
      <w:tblBorders>
        <w:right w:val="single" w:color="C9C9C9" w:themeColor="accent3" w:themeTint="98" w:sz="4" w:space="0"/>
      </w:tblBorders>
    </w:tblPr>
    <w:tblStylePr w:type="firstRow">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nil"/>
          <w:bottom w:val="single" w:color="C9C9C9" w:themeColor="accent3" w:themeTint="98" w:sz="4" w:space="0"/>
          <w:right w:val="nil"/>
        </w:tcBorders>
        <w:shd w:val="clear" w:color="FFFFFF" w:themeColor="light1" w:fill="FFFFFF" w:themeFill="light1"/>
      </w:tcPr>
    </w:tblStylePr>
    <w:tblStylePr w:type="lastRow">
      <w:rPr>
        <w:rFonts w:ascii="Arial" w:hAnsi="Arial"/>
        <w:i/>
        <w:color w:val="C9C9C9" w:themeColor="accent3" w:themeTint="99"/>
        <w:sz w:val="22"/>
        <w14:textFill>
          <w14:solidFill>
            <w14:schemeClr w14:val="accent3">
              <w14:lumMod w14:val="60000"/>
              <w14:lumOff w14:val="40000"/>
            </w14:schemeClr>
          </w14:solidFill>
        </w14:textFill>
      </w:rPr>
      <w:tblPr/>
      <w:tcPr>
        <w:tcBorders>
          <w:top w:val="single" w:color="C9C9C9"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nil"/>
          <w:bottom w:val="nil"/>
          <w:right w:val="single" w:color="C9C9C9" w:themeColor="accent3" w:themeTint="98" w:sz="4" w:space="0"/>
        </w:tcBorders>
        <w:shd w:val="clear" w:color="FFFFFF" w:fill="auto"/>
      </w:tcPr>
    </w:tblStylePr>
    <w:tblStylePr w:type="lastCol">
      <w:rPr>
        <w:rFonts w:ascii="Arial" w:hAnsi="Arial"/>
        <w:i/>
        <w:color w:val="C9C9C9" w:themeColor="accent3" w:themeTint="99"/>
        <w:sz w:val="22"/>
        <w14:textFill>
          <w14:solidFill>
            <w14:schemeClr w14:val="accent3">
              <w14:lumMod w14:val="60000"/>
              <w14:lumOff w14:val="40000"/>
            </w14:schemeClr>
          </w14:solidFill>
        </w14:textFill>
      </w:rPr>
      <w:tblPr/>
      <w:tcPr>
        <w:tcBorders>
          <w:top w:val="nil"/>
          <w:left w:val="single" w:color="C9C9C9" w:themeColor="accent3" w:themeTint="98" w:sz="4" w:space="0"/>
          <w:bottom w:val="nil"/>
          <w:right w:val="nil"/>
        </w:tcBorders>
        <w:shd w:val="clear" w:color="FFFFFF" w:fill="auto"/>
      </w:tcPr>
    </w:tblStylePr>
    <w:tblStylePr w:type="band1Vert">
      <w:tblPr/>
      <w:tcPr>
        <w:shd w:val="clear" w:color="E8E8E8" w:themeColor="accent3" w:themeTint="40" w:fill="E8E8E8" w:themeFill="accent3" w:themeFillTint="40"/>
      </w:tcPr>
    </w:tblStylePr>
    <w:tblStylePr w:type="band2Vert">
      <w:tblPr/>
    </w:tblStylePr>
    <w:tblStylePr w:type="band1Horz">
      <w:rPr>
        <w:rFonts w:ascii="Arial" w:hAnsi="Arial"/>
        <w:color w:val="C9C9C9" w:themeColor="accent3" w:themeTint="99"/>
        <w:sz w:val="22"/>
        <w14:textFill>
          <w14:solidFill>
            <w14:schemeClr w14:val="accent3">
              <w14:lumMod w14:val="60000"/>
              <w14:lumOff w14:val="40000"/>
            </w14:schemeClr>
          </w14:solidFill>
        </w14:textFill>
      </w:rPr>
      <w:tblPr/>
      <w:tcPr>
        <w:shd w:val="clear" w:color="E8E8E8" w:themeColor="accent3" w:themeTint="40" w:fill="E8E8E8" w:themeFill="accent3" w:themeFillTint="40"/>
      </w:tcPr>
    </w:tblStylePr>
    <w:tblStylePr w:type="band2Horz">
      <w:rPr>
        <w:rFonts w:ascii="Arial" w:hAnsi="Arial"/>
        <w:color w:val="C9C9C9" w:themeColor="accent3" w:themeTint="99"/>
        <w:sz w:val="22"/>
        <w14:textFill>
          <w14:solidFill>
            <w14:schemeClr w14:val="accent3">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1">
    <w:name w:val="List Table 7 Colorful - Accent 4"/>
    <w:basedOn w:val="12"/>
    <w:uiPriority w:val="99"/>
    <w:pPr>
      <w:spacing w:after="0" w:line="240" w:lineRule="auto"/>
    </w:pPr>
    <w:tblPr>
      <w:tblBorders>
        <w:right w:val="single" w:color="FFD864" w:themeColor="accent4" w:themeTint="9A" w:sz="4" w:space="0"/>
      </w:tblBorders>
    </w:tblPr>
    <w:tblStylePr w:type="firstRow">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single" w:color="FFD864" w:themeColor="accent4" w:themeTint="9A" w:sz="4" w:space="0"/>
          <w:right w:val="nil"/>
        </w:tcBorders>
        <w:shd w:val="clear" w:color="FFFFFF" w:themeColor="light1" w:fill="FFFFFF" w:themeFill="light1"/>
      </w:tcPr>
    </w:tblStylePr>
    <w:tblStylePr w:type="lastRow">
      <w:rPr>
        <w:rFonts w:ascii="Arial" w:hAnsi="Arial"/>
        <w:i/>
        <w:color w:val="FFD966" w:themeColor="accent4" w:themeTint="99"/>
        <w:sz w:val="22"/>
        <w14:textFill>
          <w14:solidFill>
            <w14:schemeClr w14:val="accent4">
              <w14:lumMod w14:val="60000"/>
              <w14:lumOff w14:val="40000"/>
            </w14:schemeClr>
          </w14:solidFill>
        </w14:textFill>
      </w:rPr>
      <w:tblPr/>
      <w:tcPr>
        <w:tcBorders>
          <w:top w:val="single" w:color="FFD864"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nil"/>
          <w:bottom w:val="nil"/>
          <w:right w:val="single" w:color="FFD864" w:themeColor="accent4" w:themeTint="9A" w:sz="4" w:space="0"/>
        </w:tcBorders>
        <w:shd w:val="clear" w:color="FFFFFF" w:fill="auto"/>
      </w:tcPr>
    </w:tblStylePr>
    <w:tblStylePr w:type="lastCol">
      <w:rPr>
        <w:rFonts w:ascii="Arial" w:hAnsi="Arial"/>
        <w:i/>
        <w:color w:val="FFD966" w:themeColor="accent4" w:themeTint="99"/>
        <w:sz w:val="22"/>
        <w14:textFill>
          <w14:solidFill>
            <w14:schemeClr w14:val="accent4">
              <w14:lumMod w14:val="60000"/>
              <w14:lumOff w14:val="40000"/>
            </w14:schemeClr>
          </w14:solidFill>
        </w14:textFill>
      </w:rPr>
      <w:tblPr/>
      <w:tcPr>
        <w:tcBorders>
          <w:top w:val="nil"/>
          <w:left w:val="single" w:color="FFD864" w:themeColor="accent4" w:themeTint="9A" w:sz="4" w:space="0"/>
          <w:bottom w:val="nil"/>
          <w:right w:val="nil"/>
        </w:tcBorders>
        <w:shd w:val="clear" w:color="FFFFFF" w:fill="auto"/>
      </w:tcPr>
    </w:tblStylePr>
    <w:tblStylePr w:type="band1Vert">
      <w:tblPr/>
      <w:tcPr>
        <w:shd w:val="clear" w:color="FFEFBE" w:themeColor="accent4" w:themeTint="40" w:fill="FFEFBE" w:themeFill="accent4" w:themeFillTint="40"/>
      </w:tcPr>
    </w:tblStylePr>
    <w:tblStylePr w:type="band2Vert">
      <w:tblPr/>
    </w:tblStylePr>
    <w:tblStylePr w:type="band1Horz">
      <w:rPr>
        <w:rFonts w:ascii="Arial" w:hAnsi="Arial"/>
        <w:color w:val="FFD966" w:themeColor="accent4" w:themeTint="99"/>
        <w:sz w:val="22"/>
        <w14:textFill>
          <w14:solidFill>
            <w14:schemeClr w14:val="accent4">
              <w14:lumMod w14:val="60000"/>
              <w14:lumOff w14:val="40000"/>
            </w14:schemeClr>
          </w14:solidFill>
        </w14:textFill>
      </w:rPr>
      <w:tblPr/>
      <w:tcPr>
        <w:shd w:val="clear" w:color="FFEFBE" w:themeColor="accent4" w:themeTint="40" w:fill="FFEFBE" w:themeFill="accent4" w:themeFillTint="40"/>
      </w:tcPr>
    </w:tblStylePr>
    <w:tblStylePr w:type="band2Horz">
      <w:rPr>
        <w:rFonts w:ascii="Arial" w:hAnsi="Arial"/>
        <w:color w:val="FFD966" w:themeColor="accent4" w:themeTint="99"/>
        <w:sz w:val="22"/>
        <w14:textFill>
          <w14:solidFill>
            <w14:schemeClr w14:val="accent4">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2">
    <w:name w:val="List Table 7 Colorful - Accent 5"/>
    <w:basedOn w:val="12"/>
    <w:uiPriority w:val="99"/>
    <w:pPr>
      <w:spacing w:after="0" w:line="240" w:lineRule="auto"/>
    </w:pPr>
    <w:tblPr>
      <w:tblBorders>
        <w:right w:val="single" w:color="8EA9DB" w:themeColor="accent5" w:themeTint="9A" w:sz="4" w:space="0"/>
      </w:tblBorders>
    </w:tblPr>
    <w:tblStylePr w:type="firstRow">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nil"/>
          <w:bottom w:val="single" w:color="8EA9DB" w:themeColor="accent5" w:themeTint="9A" w:sz="4" w:space="0"/>
          <w:right w:val="nil"/>
        </w:tcBorders>
        <w:shd w:val="clear" w:color="FFFFFF" w:themeColor="light1" w:fill="FFFFFF" w:themeFill="light1"/>
      </w:tcPr>
    </w:tblStylePr>
    <w:tblStylePr w:type="lastRow">
      <w:rPr>
        <w:rFonts w:ascii="Arial" w:hAnsi="Arial"/>
        <w:i/>
        <w:color w:val="8FAADC" w:themeColor="accent5" w:themeTint="99"/>
        <w:sz w:val="22"/>
        <w14:textFill>
          <w14:solidFill>
            <w14:schemeClr w14:val="accent5">
              <w14:lumMod w14:val="60000"/>
              <w14:lumOff w14:val="40000"/>
            </w14:schemeClr>
          </w14:solidFill>
        </w14:textFill>
      </w:rPr>
      <w:tblPr/>
      <w:tcPr>
        <w:tcBorders>
          <w:top w:val="single" w:color="8EA9DB"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nil"/>
          <w:bottom w:val="nil"/>
          <w:right w:val="single" w:color="8EA9DB" w:themeColor="accent5" w:themeTint="9A" w:sz="4" w:space="0"/>
        </w:tcBorders>
        <w:shd w:val="clear" w:color="FFFFFF" w:fill="auto"/>
      </w:tcPr>
    </w:tblStylePr>
    <w:tblStylePr w:type="lastCol">
      <w:rPr>
        <w:rFonts w:ascii="Arial" w:hAnsi="Arial"/>
        <w:i/>
        <w:color w:val="8FAADC" w:themeColor="accent5" w:themeTint="99"/>
        <w:sz w:val="22"/>
        <w14:textFill>
          <w14:solidFill>
            <w14:schemeClr w14:val="accent5">
              <w14:lumMod w14:val="60000"/>
              <w14:lumOff w14:val="40000"/>
            </w14:schemeClr>
          </w14:solidFill>
        </w14:textFill>
      </w:rPr>
      <w:tblPr/>
      <w:tcPr>
        <w:tcBorders>
          <w:top w:val="nil"/>
          <w:left w:val="single" w:color="8EA9DB" w:themeColor="accent5" w:themeTint="9A" w:sz="4" w:space="0"/>
          <w:bottom w:val="nil"/>
          <w:right w:val="nil"/>
        </w:tcBorders>
        <w:shd w:val="clear" w:color="FFFFFF" w:fill="auto"/>
      </w:tcPr>
    </w:tblStylePr>
    <w:tblStylePr w:type="band1Vert">
      <w:tblPr/>
      <w:tcPr>
        <w:shd w:val="clear" w:color="D0DBF0" w:themeColor="accent5" w:themeTint="40" w:fill="D0DBF0" w:themeFill="accent5" w:themeFillTint="40"/>
      </w:tcPr>
    </w:tblStylePr>
    <w:tblStylePr w:type="band2Vert">
      <w:tblPr/>
    </w:tblStylePr>
    <w:tblStylePr w:type="band1Horz">
      <w:rPr>
        <w:rFonts w:ascii="Arial" w:hAnsi="Arial"/>
        <w:color w:val="8FAADC" w:themeColor="accent5" w:themeTint="99"/>
        <w:sz w:val="22"/>
        <w14:textFill>
          <w14:solidFill>
            <w14:schemeClr w14:val="accent5">
              <w14:lumMod w14:val="60000"/>
              <w14:lumOff w14:val="40000"/>
            </w14:schemeClr>
          </w14:solidFill>
        </w14:textFill>
      </w:rPr>
      <w:tblPr/>
      <w:tcPr>
        <w:shd w:val="clear" w:color="D0DBF0" w:themeColor="accent5" w:themeTint="40" w:fill="D0DBF0" w:themeFill="accent5" w:themeFillTint="40"/>
      </w:tcPr>
    </w:tblStylePr>
    <w:tblStylePr w:type="band2Horz">
      <w:rPr>
        <w:rFonts w:ascii="Arial" w:hAnsi="Arial"/>
        <w:color w:val="8FAADC" w:themeColor="accent5" w:themeTint="99"/>
        <w:sz w:val="22"/>
        <w14:textFill>
          <w14:solidFill>
            <w14:schemeClr w14:val="accent5">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3">
    <w:name w:val="List Table 7 Colorful - Accent 6"/>
    <w:basedOn w:val="12"/>
    <w:uiPriority w:val="99"/>
    <w:pPr>
      <w:spacing w:after="0" w:line="240" w:lineRule="auto"/>
    </w:pPr>
    <w:tblPr>
      <w:tblBorders>
        <w:right w:val="single" w:color="A9D08E" w:themeColor="accent6" w:themeTint="98" w:sz="4" w:space="0"/>
      </w:tblBorders>
    </w:tblPr>
    <w:tblStylePr w:type="firstRow">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nil"/>
          <w:bottom w:val="single" w:color="A9D08E" w:themeColor="accent6" w:themeTint="98" w:sz="4" w:space="0"/>
          <w:right w:val="nil"/>
        </w:tcBorders>
        <w:shd w:val="clear" w:color="FFFFFF" w:themeColor="light1" w:fill="FFFFFF" w:themeFill="light1"/>
      </w:tcPr>
    </w:tblStylePr>
    <w:tblStylePr w:type="lastRow">
      <w:rPr>
        <w:rFonts w:ascii="Arial" w:hAnsi="Arial"/>
        <w:i/>
        <w:color w:val="A9D18E" w:themeColor="accent6" w:themeTint="99"/>
        <w:sz w:val="22"/>
        <w14:textFill>
          <w14:solidFill>
            <w14:schemeClr w14:val="accent6">
              <w14:lumMod w14:val="60000"/>
              <w14:lumOff w14:val="40000"/>
            </w14:schemeClr>
          </w14:solidFill>
        </w14:textFill>
      </w:rPr>
      <w:tblPr/>
      <w:tcPr>
        <w:tcBorders>
          <w:top w:val="single" w:color="A9D08E"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nil"/>
          <w:bottom w:val="nil"/>
          <w:right w:val="single" w:color="A9D08E" w:themeColor="accent6" w:themeTint="98" w:sz="4" w:space="0"/>
        </w:tcBorders>
        <w:shd w:val="clear" w:color="FFFFFF" w:fill="auto"/>
      </w:tcPr>
    </w:tblStylePr>
    <w:tblStylePr w:type="lastCol">
      <w:rPr>
        <w:rFonts w:ascii="Arial" w:hAnsi="Arial"/>
        <w:i/>
        <w:color w:val="A9D18E" w:themeColor="accent6" w:themeTint="99"/>
        <w:sz w:val="22"/>
        <w14:textFill>
          <w14:solidFill>
            <w14:schemeClr w14:val="accent6">
              <w14:lumMod w14:val="60000"/>
              <w14:lumOff w14:val="40000"/>
            </w14:schemeClr>
          </w14:solidFill>
        </w14:textFill>
      </w:rPr>
      <w:tblPr/>
      <w:tcPr>
        <w:tcBorders>
          <w:top w:val="nil"/>
          <w:left w:val="single" w:color="A9D08E" w:themeColor="accent6" w:themeTint="98" w:sz="4" w:space="0"/>
          <w:bottom w:val="nil"/>
          <w:right w:val="nil"/>
        </w:tcBorders>
        <w:shd w:val="clear" w:color="FFFFFF" w:fill="auto"/>
      </w:tcPr>
    </w:tblStylePr>
    <w:tblStylePr w:type="band1Vert">
      <w:tblPr/>
      <w:tcPr>
        <w:shd w:val="clear" w:color="DAEBCF" w:themeColor="accent6" w:themeTint="40" w:fill="DAEBCF" w:themeFill="accent6" w:themeFillTint="40"/>
      </w:tcPr>
    </w:tblStylePr>
    <w:tblStylePr w:type="band2Vert">
      <w:tblPr/>
    </w:tblStylePr>
    <w:tblStylePr w:type="band1Horz">
      <w:rPr>
        <w:rFonts w:ascii="Arial" w:hAnsi="Arial"/>
        <w:color w:val="A9D18E" w:themeColor="accent6" w:themeTint="99"/>
        <w:sz w:val="22"/>
        <w14:textFill>
          <w14:solidFill>
            <w14:schemeClr w14:val="accent6">
              <w14:lumMod w14:val="60000"/>
              <w14:lumOff w14:val="40000"/>
            </w14:schemeClr>
          </w14:solidFill>
        </w14:textFill>
      </w:rPr>
      <w:tblPr/>
      <w:tcPr>
        <w:shd w:val="clear" w:color="DAEBCF" w:themeColor="accent6" w:themeTint="40" w:fill="DAEBCF" w:themeFill="accent6" w:themeFillTint="40"/>
      </w:tcPr>
    </w:tblStylePr>
    <w:tblStylePr w:type="band2Horz">
      <w:rPr>
        <w:rFonts w:ascii="Arial" w:hAnsi="Arial"/>
        <w:color w:val="A9D18E" w:themeColor="accent6" w:themeTint="99"/>
        <w:sz w:val="22"/>
        <w14:textFill>
          <w14:solidFill>
            <w14:schemeClr w14:val="accent6">
              <w14:lumMod w14:val="60000"/>
              <w14:lumOff w14:val="40000"/>
            </w14:schemeClr>
          </w14:solidFill>
        </w14:textFill>
      </w:rPr>
      <w:tblPr/>
    </w:tblStylePr>
    <w:tblStylePr w:type="neCell">
      <w:tblPr/>
    </w:tblStylePr>
    <w:tblStylePr w:type="nwCell">
      <w:tblPr/>
    </w:tblStylePr>
    <w:tblStylePr w:type="seCell">
      <w:tblPr/>
    </w:tblStylePr>
    <w:tblStylePr w:type="swCell">
      <w:tblPr/>
    </w:tblStylePr>
  </w:style>
  <w:style w:type="table" w:customStyle="1" w:styleId="144">
    <w:name w:val="Lined - Accent"/>
    <w:basedOn w:val="12"/>
    <w:uiPriority w:val="99"/>
    <w:pPr>
      <w:spacing w:after="0" w:line="240" w:lineRule="auto"/>
    </w:pPr>
    <w:rPr>
      <w:color w:val="404040"/>
    </w:rPr>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45">
    <w:name w:val="Lined - Accent 1"/>
    <w:basedOn w:val="12"/>
    <w:uiPriority w:val="99"/>
    <w:pPr>
      <w:spacing w:after="0" w:line="240" w:lineRule="auto"/>
    </w:pPr>
    <w:rPr>
      <w:color w:val="404040"/>
    </w:rPr>
    <w:tblPr/>
    <w:tblStylePr w:type="firstRow">
      <w:rPr>
        <w:rFonts w:ascii="Arial" w:hAnsi="Arial"/>
        <w:color w:val="F2F2F2"/>
        <w:sz w:val="22"/>
      </w:rPr>
      <w:tblPr/>
      <w:tcPr>
        <w:shd w:val="clear" w:color="68A3D8" w:themeColor="accent1" w:themeTint="EA" w:fill="68A3D8" w:themeFill="accent1" w:themeFillTint="EA"/>
      </w:tcPr>
    </w:tblStylePr>
    <w:tblStylePr w:type="lastRow">
      <w:rPr>
        <w:rFonts w:ascii="Arial" w:hAnsi="Arial"/>
        <w:color w:val="F2F2F2"/>
        <w:sz w:val="22"/>
      </w:rPr>
      <w:tblPr/>
      <w:tcPr>
        <w:shd w:val="clear" w:color="68A3D8" w:themeColor="accent1" w:themeTint="EA" w:fill="68A3D8" w:themeFill="accent1" w:themeFillTint="EA"/>
      </w:tcPr>
    </w:tblStylePr>
    <w:tblStylePr w:type="firstCol">
      <w:rPr>
        <w:rFonts w:ascii="Arial" w:hAnsi="Arial"/>
        <w:color w:val="F2F2F2"/>
        <w:sz w:val="22"/>
      </w:rPr>
      <w:tblPr/>
      <w:tcPr>
        <w:shd w:val="clear" w:color="68A3D8" w:themeColor="accent1" w:themeTint="EA" w:fill="68A3D8" w:themeFill="accent1" w:themeFillTint="EA"/>
      </w:tcPr>
    </w:tblStylePr>
    <w:tblStylePr w:type="lastCol">
      <w:rPr>
        <w:rFonts w:ascii="Arial" w:hAnsi="Arial"/>
        <w:color w:val="F2F2F2"/>
        <w:sz w:val="22"/>
      </w:rPr>
      <w:tblPr/>
      <w:tcPr>
        <w:shd w:val="clear" w:color="68A3D8" w:themeColor="accent1" w:themeTint="EA" w:fill="68A3D8"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CBDFF1" w:themeColor="accent1" w:themeTint="50" w:fill="CBDFF1" w:themeFill="accent1" w:themeFillTint="50"/>
      </w:tcPr>
    </w:tblStylePr>
    <w:tblStylePr w:type="neCell">
      <w:tblPr/>
    </w:tblStylePr>
    <w:tblStylePr w:type="nwCell">
      <w:tblPr/>
    </w:tblStylePr>
    <w:tblStylePr w:type="seCell">
      <w:tblPr/>
    </w:tblStylePr>
    <w:tblStylePr w:type="swCell">
      <w:tblPr/>
    </w:tblStylePr>
  </w:style>
  <w:style w:type="table" w:customStyle="1" w:styleId="146">
    <w:name w:val="Lined - Accent 2"/>
    <w:basedOn w:val="12"/>
    <w:uiPriority w:val="99"/>
    <w:pPr>
      <w:spacing w:after="0" w:line="240" w:lineRule="auto"/>
    </w:pPr>
    <w:rPr>
      <w:color w:val="404040"/>
    </w:rPr>
    <w:tblPr/>
    <w:tblStylePr w:type="firstRow">
      <w:rPr>
        <w:rFonts w:ascii="Arial" w:hAnsi="Arial"/>
        <w:color w:val="F2F2F2"/>
        <w:sz w:val="22"/>
      </w:rPr>
      <w:tblPr/>
      <w:tcPr>
        <w:shd w:val="clear" w:color="F4B285" w:themeColor="accent2" w:themeTint="97" w:fill="F4B285" w:themeFill="accent2" w:themeFillTint="97"/>
      </w:tcPr>
    </w:tblStylePr>
    <w:tblStylePr w:type="lastRow">
      <w:rPr>
        <w:rFonts w:ascii="Arial" w:hAnsi="Arial"/>
        <w:color w:val="F2F2F2"/>
        <w:sz w:val="22"/>
      </w:rPr>
      <w:tblPr/>
      <w:tcPr>
        <w:shd w:val="clear" w:color="F4B285" w:themeColor="accent2" w:themeTint="97" w:fill="F4B285" w:themeFill="accent2" w:themeFillTint="97"/>
      </w:tcPr>
    </w:tblStylePr>
    <w:tblStylePr w:type="firstCol">
      <w:rPr>
        <w:rFonts w:ascii="Arial" w:hAnsi="Arial"/>
        <w:color w:val="F2F2F2"/>
        <w:sz w:val="22"/>
      </w:rPr>
      <w:tblPr/>
      <w:tcPr>
        <w:shd w:val="clear" w:color="F4B285" w:themeColor="accent2" w:themeTint="97" w:fill="F4B285" w:themeFill="accent2" w:themeFillTint="97"/>
      </w:tcPr>
    </w:tblStylePr>
    <w:tblStylePr w:type="lastCol">
      <w:rPr>
        <w:rFonts w:ascii="Arial" w:hAnsi="Arial"/>
        <w:color w:val="F2F2F2"/>
        <w:sz w:val="22"/>
      </w:rPr>
      <w:tblPr/>
      <w:tcPr>
        <w:shd w:val="clear" w:color="F4B285" w:themeColor="accent2" w:themeTint="97" w:fill="F4B285"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FBE5D6" w:themeColor="accent2" w:themeTint="32" w:fill="FBE5D6" w:themeFill="accent2" w:themeFillTint="32"/>
      </w:tcPr>
    </w:tblStylePr>
    <w:tblStylePr w:type="neCell">
      <w:tblPr/>
    </w:tblStylePr>
    <w:tblStylePr w:type="nwCell">
      <w:tblPr/>
    </w:tblStylePr>
    <w:tblStylePr w:type="seCell">
      <w:tblPr/>
    </w:tblStylePr>
    <w:tblStylePr w:type="swCell">
      <w:tblPr/>
    </w:tblStylePr>
  </w:style>
  <w:style w:type="table" w:customStyle="1" w:styleId="147">
    <w:name w:val="Lined - Accent 3"/>
    <w:basedOn w:val="12"/>
    <w:uiPriority w:val="99"/>
    <w:pPr>
      <w:spacing w:after="0" w:line="240" w:lineRule="auto"/>
    </w:pPr>
    <w:rPr>
      <w:color w:val="404040"/>
    </w:rPr>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CECEC" w:themeColor="accent3" w:themeTint="34" w:fill="ECECEC" w:themeFill="accent3" w:themeFillTint="34"/>
      </w:tcPr>
    </w:tblStylePr>
    <w:tblStylePr w:type="neCell">
      <w:tblPr/>
    </w:tblStylePr>
    <w:tblStylePr w:type="nwCell">
      <w:tblPr/>
    </w:tblStylePr>
    <w:tblStylePr w:type="seCell">
      <w:tblPr/>
    </w:tblStylePr>
    <w:tblStylePr w:type="swCell">
      <w:tblPr/>
    </w:tblStylePr>
  </w:style>
  <w:style w:type="table" w:customStyle="1" w:styleId="148">
    <w:name w:val="Lined - Accent 4"/>
    <w:basedOn w:val="12"/>
    <w:uiPriority w:val="99"/>
    <w:pPr>
      <w:spacing w:after="0" w:line="240" w:lineRule="auto"/>
    </w:pPr>
    <w:rPr>
      <w:color w:val="404040"/>
    </w:rPr>
    <w:tblPr/>
    <w:tblStylePr w:type="firstRow">
      <w:rPr>
        <w:rFonts w:ascii="Arial" w:hAnsi="Arial"/>
        <w:color w:val="F2F2F2"/>
        <w:sz w:val="22"/>
      </w:rPr>
      <w:tblPr/>
      <w:tcPr>
        <w:shd w:val="clear" w:color="FFD864" w:themeColor="accent4" w:themeTint="9A" w:fill="FFD864" w:themeFill="accent4" w:themeFillTint="9A"/>
      </w:tcPr>
    </w:tblStylePr>
    <w:tblStylePr w:type="lastRow">
      <w:rPr>
        <w:rFonts w:ascii="Arial" w:hAnsi="Arial"/>
        <w:color w:val="F2F2F2"/>
        <w:sz w:val="22"/>
      </w:rPr>
      <w:tblPr/>
      <w:tcPr>
        <w:shd w:val="clear" w:color="FFD864" w:themeColor="accent4" w:themeTint="9A" w:fill="FFD864" w:themeFill="accent4" w:themeFillTint="9A"/>
      </w:tcPr>
    </w:tblStylePr>
    <w:tblStylePr w:type="firstCol">
      <w:rPr>
        <w:rFonts w:ascii="Arial" w:hAnsi="Arial"/>
        <w:color w:val="F2F2F2"/>
        <w:sz w:val="22"/>
      </w:rPr>
      <w:tblPr/>
      <w:tcPr>
        <w:shd w:val="clear" w:color="FFD864" w:themeColor="accent4" w:themeTint="9A" w:fill="FFD864" w:themeFill="accent4" w:themeFillTint="9A"/>
      </w:tcPr>
    </w:tblStylePr>
    <w:tblStylePr w:type="lastCol">
      <w:rPr>
        <w:rFonts w:ascii="Arial" w:hAnsi="Arial"/>
        <w:color w:val="F2F2F2"/>
        <w:sz w:val="22"/>
      </w:rPr>
      <w:tblPr/>
      <w:tcPr>
        <w:shd w:val="clear" w:color="FFD864" w:themeColor="accent4" w:themeTint="9A" w:fill="FFD864"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EF2CA" w:themeColor="accent4" w:themeTint="34" w:fill="FEF2CA"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EF2CA" w:themeColor="accent4" w:themeTint="34" w:fill="FEF2CA" w:themeFill="accent4" w:themeFillTint="34"/>
      </w:tcPr>
    </w:tblStylePr>
    <w:tblStylePr w:type="neCell">
      <w:tblPr/>
    </w:tblStylePr>
    <w:tblStylePr w:type="nwCell">
      <w:tblPr/>
    </w:tblStylePr>
    <w:tblStylePr w:type="seCell">
      <w:tblPr/>
    </w:tblStylePr>
    <w:tblStylePr w:type="swCell">
      <w:tblPr/>
    </w:tblStylePr>
  </w:style>
  <w:style w:type="table" w:customStyle="1" w:styleId="149">
    <w:name w:val="Lined - Accent 5"/>
    <w:basedOn w:val="12"/>
    <w:uiPriority w:val="99"/>
    <w:pPr>
      <w:spacing w:after="0" w:line="240" w:lineRule="auto"/>
    </w:pPr>
    <w:rPr>
      <w:color w:val="404040"/>
    </w:rPr>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D8E2F2" w:themeColor="accent5" w:themeTint="34" w:fill="D8E2F2"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D8E2F2" w:themeColor="accent5" w:themeTint="34" w:fill="D8E2F2" w:themeFill="accent5" w:themeFillTint="34"/>
      </w:tcPr>
    </w:tblStylePr>
    <w:tblStylePr w:type="neCell">
      <w:tblPr/>
    </w:tblStylePr>
    <w:tblStylePr w:type="nwCell">
      <w:tblPr/>
    </w:tblStylePr>
    <w:tblStylePr w:type="seCell">
      <w:tblPr/>
    </w:tblStylePr>
    <w:tblStylePr w:type="swCell">
      <w:tblPr/>
    </w:tblStylePr>
  </w:style>
  <w:style w:type="table" w:customStyle="1" w:styleId="150">
    <w:name w:val="Lined - Accent 6"/>
    <w:basedOn w:val="12"/>
    <w:uiPriority w:val="99"/>
    <w:pPr>
      <w:spacing w:after="0" w:line="240" w:lineRule="auto"/>
    </w:pPr>
    <w:rPr>
      <w:color w:val="404040"/>
    </w:rPr>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1EFD8" w:themeColor="accent6" w:themeTint="34" w:fill="E1EFD8" w:themeFill="accent6" w:themeFillTint="34"/>
      </w:tcPr>
    </w:tblStylePr>
    <w:tblStylePr w:type="neCell">
      <w:tblPr/>
    </w:tblStylePr>
    <w:tblStylePr w:type="nwCell">
      <w:tblPr/>
    </w:tblStylePr>
    <w:tblStylePr w:type="seCell">
      <w:tblPr/>
    </w:tblStylePr>
    <w:tblStylePr w:type="swCell">
      <w:tblPr/>
    </w:tblStylePr>
  </w:style>
  <w:style w:type="table" w:customStyle="1" w:styleId="151">
    <w:name w:val="Bordered &amp; Lined - Accent"/>
    <w:basedOn w:val="12"/>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blPr/>
      <w:tcPr>
        <w:shd w:val="clear" w:color="7E7E7E" w:themeColor="text1" w:themeTint="80" w:fill="7E7E7E" w:themeFill="text1" w:themeFillTint="80"/>
      </w:tcPr>
    </w:tblStylePr>
    <w:tblStylePr w:type="lastRow">
      <w:rPr>
        <w:rFonts w:ascii="Arial" w:hAnsi="Arial"/>
        <w:color w:val="F2F2F2"/>
        <w:sz w:val="22"/>
      </w:rPr>
      <w:tblPr/>
      <w:tcPr>
        <w:shd w:val="clear" w:color="7E7E7E" w:themeColor="text1" w:themeTint="80" w:fill="7E7E7E" w:themeFill="text1" w:themeFillTint="80"/>
      </w:tcPr>
    </w:tblStylePr>
    <w:tblStylePr w:type="firstCol">
      <w:rPr>
        <w:rFonts w:ascii="Arial" w:hAnsi="Arial"/>
        <w:color w:val="F2F2F2"/>
        <w:sz w:val="22"/>
      </w:rPr>
      <w:tblPr/>
      <w:tcPr>
        <w:shd w:val="clear" w:color="7E7E7E" w:themeColor="text1" w:themeTint="80" w:fill="7E7E7E" w:themeFill="text1" w:themeFillTint="80"/>
      </w:tcPr>
    </w:tblStylePr>
    <w:tblStylePr w:type="lastCol">
      <w:rPr>
        <w:rFonts w:ascii="Arial" w:hAnsi="Arial"/>
        <w:color w:val="F2F2F2"/>
        <w:sz w:val="22"/>
      </w:rPr>
      <w:tblPr/>
      <w:tcPr>
        <w:shd w:val="clear" w:color="7E7E7E" w:themeColor="text1" w:themeTint="80" w:fill="7E7E7E" w:themeFill="text1" w:themeFillTint="80"/>
      </w:tcPr>
    </w:tblStylePr>
    <w:tblStylePr w:type="band1Vert">
      <w:rPr>
        <w:rFonts w:ascii="Arial" w:hAnsi="Arial"/>
        <w:color w:val="404040"/>
        <w:sz w:val="22"/>
      </w:rPr>
      <w:tblPr/>
    </w:tblStylePr>
    <w:tblStylePr w:type="band2Vert">
      <w:rPr>
        <w:rFonts w:ascii="Arial" w:hAnsi="Arial"/>
        <w:color w:val="404040"/>
        <w:sz w:val="22"/>
      </w:rPr>
      <w:tblPr/>
      <w:tcPr>
        <w:shd w:val="clear" w:color="F1F1F1" w:themeColor="text1" w:themeTint="0D" w:fill="F1F1F1" w:themeFill="text1" w:themeFillTint="0D"/>
      </w:tcPr>
    </w:tblStylePr>
    <w:tblStylePr w:type="band1Horz">
      <w:rPr>
        <w:rFonts w:ascii="Arial" w:hAnsi="Arial"/>
        <w:color w:val="404040"/>
        <w:sz w:val="22"/>
      </w:rPr>
      <w:tblPr/>
    </w:tblStylePr>
    <w:tblStylePr w:type="band2Horz">
      <w:rPr>
        <w:rFonts w:ascii="Arial" w:hAnsi="Arial"/>
        <w:color w:val="404040"/>
        <w:sz w:val="22"/>
      </w:rPr>
      <w:tblPr/>
      <w:tcPr>
        <w:shd w:val="clear" w:color="F1F1F1" w:themeColor="text1" w:themeTint="0D" w:fill="F1F1F1" w:themeFill="text1" w:themeFillTint="0D"/>
      </w:tcPr>
    </w:tblStylePr>
    <w:tblStylePr w:type="neCell">
      <w:tblPr/>
    </w:tblStylePr>
    <w:tblStylePr w:type="nwCell">
      <w:tblPr/>
    </w:tblStylePr>
    <w:tblStylePr w:type="seCell">
      <w:tblPr/>
    </w:tblStylePr>
    <w:tblStylePr w:type="swCell">
      <w:tblPr/>
    </w:tblStylePr>
  </w:style>
  <w:style w:type="table" w:customStyle="1" w:styleId="152">
    <w:name w:val="Bordered &amp; Lined - Accent 1"/>
    <w:basedOn w:val="12"/>
    <w:uiPriority w:val="99"/>
    <w:pPr>
      <w:spacing w:after="0" w:line="240" w:lineRule="auto"/>
    </w:pPr>
    <w:rPr>
      <w:color w:val="404040"/>
    </w:rPr>
    <w:tblPr>
      <w:tblBorders>
        <w:top w:val="single" w:color="245B8D" w:themeColor="accent1" w:themeShade="95" w:sz="4" w:space="0"/>
        <w:left w:val="single" w:color="245B8D" w:themeColor="accent1" w:themeShade="95" w:sz="4" w:space="0"/>
        <w:bottom w:val="single" w:color="245B8D" w:themeColor="accent1" w:themeShade="95" w:sz="4" w:space="0"/>
        <w:right w:val="single" w:color="245B8D" w:themeColor="accent1" w:themeShade="95" w:sz="4" w:space="0"/>
        <w:insideH w:val="single" w:color="245B8D" w:themeColor="accent1" w:themeShade="95" w:sz="4" w:space="0"/>
        <w:insideV w:val="single" w:color="245B8D" w:themeColor="accent1" w:themeShade="95" w:sz="4" w:space="0"/>
      </w:tblBorders>
    </w:tblPr>
    <w:tblStylePr w:type="firstRow">
      <w:rPr>
        <w:rFonts w:ascii="Arial" w:hAnsi="Arial"/>
        <w:color w:val="F2F2F2"/>
        <w:sz w:val="22"/>
      </w:rPr>
      <w:tblPr/>
      <w:tcPr>
        <w:shd w:val="clear" w:color="68A3D8" w:themeColor="accent1" w:themeTint="EA" w:fill="68A3D8" w:themeFill="accent1" w:themeFillTint="EA"/>
      </w:tcPr>
    </w:tblStylePr>
    <w:tblStylePr w:type="lastRow">
      <w:rPr>
        <w:rFonts w:ascii="Arial" w:hAnsi="Arial"/>
        <w:color w:val="F2F2F2"/>
        <w:sz w:val="22"/>
      </w:rPr>
      <w:tblPr/>
      <w:tcPr>
        <w:shd w:val="clear" w:color="68A3D8" w:themeColor="accent1" w:themeTint="EA" w:fill="68A3D8" w:themeFill="accent1" w:themeFillTint="EA"/>
      </w:tcPr>
    </w:tblStylePr>
    <w:tblStylePr w:type="firstCol">
      <w:rPr>
        <w:rFonts w:ascii="Arial" w:hAnsi="Arial"/>
        <w:color w:val="F2F2F2"/>
        <w:sz w:val="22"/>
      </w:rPr>
      <w:tblPr/>
      <w:tcPr>
        <w:shd w:val="clear" w:color="68A3D8" w:themeColor="accent1" w:themeTint="EA" w:fill="68A3D8" w:themeFill="accent1" w:themeFillTint="EA"/>
      </w:tcPr>
    </w:tblStylePr>
    <w:tblStylePr w:type="lastCol">
      <w:rPr>
        <w:rFonts w:ascii="Arial" w:hAnsi="Arial"/>
        <w:color w:val="F2F2F2"/>
        <w:sz w:val="22"/>
      </w:rPr>
      <w:tblPr/>
      <w:tcPr>
        <w:shd w:val="clear" w:color="68A3D8" w:themeColor="accent1" w:themeTint="EA" w:fill="68A3D8" w:themeFill="accent1" w:themeFillTint="EA"/>
      </w:tcPr>
    </w:tblStylePr>
    <w:tblStylePr w:type="band1Vert">
      <w:rPr>
        <w:rFonts w:ascii="Arial" w:hAnsi="Arial"/>
        <w:color w:val="404040"/>
        <w:sz w:val="22"/>
      </w:rPr>
      <w:tblPr/>
    </w:tblStylePr>
    <w:tblStylePr w:type="band2Vert">
      <w:rPr>
        <w:rFonts w:ascii="Arial" w:hAnsi="Arial"/>
        <w:color w:val="404040"/>
        <w:sz w:val="22"/>
      </w:rPr>
      <w:tblPr/>
      <w:tcPr>
        <w:shd w:val="clear" w:color="CBDFF1" w:themeColor="accent1" w:themeTint="50" w:fill="CBDFF1" w:themeFill="accent1" w:themeFillTint="50"/>
      </w:tcPr>
    </w:tblStylePr>
    <w:tblStylePr w:type="band1Horz">
      <w:rPr>
        <w:rFonts w:ascii="Arial" w:hAnsi="Arial"/>
        <w:color w:val="404040"/>
        <w:sz w:val="22"/>
      </w:rPr>
      <w:tblPr/>
    </w:tblStylePr>
    <w:tblStylePr w:type="band2Horz">
      <w:rPr>
        <w:rFonts w:ascii="Arial" w:hAnsi="Arial"/>
        <w:color w:val="404040"/>
        <w:sz w:val="22"/>
      </w:rPr>
      <w:tblPr/>
      <w:tcPr>
        <w:shd w:val="clear" w:color="CBDFF1" w:themeColor="accent1" w:themeTint="50" w:fill="CBDFF1" w:themeFill="accent1" w:themeFillTint="50"/>
      </w:tcPr>
    </w:tblStylePr>
    <w:tblStylePr w:type="neCell">
      <w:tblPr/>
    </w:tblStylePr>
    <w:tblStylePr w:type="nwCell">
      <w:tblPr/>
    </w:tblStylePr>
    <w:tblStylePr w:type="seCell">
      <w:tblPr/>
    </w:tblStylePr>
    <w:tblStylePr w:type="swCell">
      <w:tblPr/>
    </w:tblStylePr>
  </w:style>
  <w:style w:type="table" w:customStyle="1" w:styleId="153">
    <w:name w:val="Bordered &amp; Lined - Accent 2"/>
    <w:basedOn w:val="12"/>
    <w:uiPriority w:val="99"/>
    <w:pPr>
      <w:spacing w:after="0" w:line="240" w:lineRule="auto"/>
    </w:pPr>
    <w:rPr>
      <w:color w:val="404040"/>
    </w:rPr>
    <w:tblPr>
      <w:tblBorders>
        <w:top w:val="single" w:color="99460D" w:themeColor="accent2" w:themeShade="95" w:sz="4" w:space="0"/>
        <w:left w:val="single" w:color="99460D" w:themeColor="accent2" w:themeShade="95" w:sz="4" w:space="0"/>
        <w:bottom w:val="single" w:color="99460D" w:themeColor="accent2" w:themeShade="95" w:sz="4" w:space="0"/>
        <w:right w:val="single" w:color="99460D" w:themeColor="accent2" w:themeShade="95" w:sz="4" w:space="0"/>
        <w:insideH w:val="single" w:color="99460D" w:themeColor="accent2" w:themeShade="95" w:sz="4" w:space="0"/>
        <w:insideV w:val="single" w:color="99460D" w:themeColor="accent2" w:themeShade="95" w:sz="4" w:space="0"/>
      </w:tblBorders>
    </w:tblPr>
    <w:tblStylePr w:type="firstRow">
      <w:rPr>
        <w:rFonts w:ascii="Arial" w:hAnsi="Arial"/>
        <w:color w:val="F2F2F2"/>
        <w:sz w:val="22"/>
      </w:rPr>
      <w:tblPr/>
      <w:tcPr>
        <w:shd w:val="clear" w:color="F4B285" w:themeColor="accent2" w:themeTint="97" w:fill="F4B285" w:themeFill="accent2" w:themeFillTint="97"/>
      </w:tcPr>
    </w:tblStylePr>
    <w:tblStylePr w:type="lastRow">
      <w:rPr>
        <w:rFonts w:ascii="Arial" w:hAnsi="Arial"/>
        <w:color w:val="F2F2F2"/>
        <w:sz w:val="22"/>
      </w:rPr>
      <w:tblPr/>
      <w:tcPr>
        <w:shd w:val="clear" w:color="F4B285" w:themeColor="accent2" w:themeTint="97" w:fill="F4B285" w:themeFill="accent2" w:themeFillTint="97"/>
      </w:tcPr>
    </w:tblStylePr>
    <w:tblStylePr w:type="firstCol">
      <w:rPr>
        <w:rFonts w:ascii="Arial" w:hAnsi="Arial"/>
        <w:color w:val="F2F2F2"/>
        <w:sz w:val="22"/>
      </w:rPr>
      <w:tblPr/>
      <w:tcPr>
        <w:shd w:val="clear" w:color="F4B285" w:themeColor="accent2" w:themeTint="97" w:fill="F4B285" w:themeFill="accent2" w:themeFillTint="97"/>
      </w:tcPr>
    </w:tblStylePr>
    <w:tblStylePr w:type="lastCol">
      <w:rPr>
        <w:rFonts w:ascii="Arial" w:hAnsi="Arial"/>
        <w:color w:val="F2F2F2"/>
        <w:sz w:val="22"/>
      </w:rPr>
      <w:tblPr/>
      <w:tcPr>
        <w:shd w:val="clear" w:color="F4B285" w:themeColor="accent2" w:themeTint="97" w:fill="F4B285" w:themeFill="accent2" w:themeFillTint="97"/>
      </w:tcPr>
    </w:tblStylePr>
    <w:tblStylePr w:type="band1Vert">
      <w:rPr>
        <w:rFonts w:ascii="Arial" w:hAnsi="Arial"/>
        <w:color w:val="404040"/>
        <w:sz w:val="22"/>
      </w:rPr>
      <w:tblPr/>
    </w:tblStylePr>
    <w:tblStylePr w:type="band2Vert">
      <w:rPr>
        <w:rFonts w:ascii="Arial" w:hAnsi="Arial"/>
        <w:color w:val="404040"/>
        <w:sz w:val="22"/>
      </w:rPr>
      <w:tblPr/>
      <w:tcPr>
        <w:shd w:val="clear" w:color="FBE5D6" w:themeColor="accent2" w:themeTint="32" w:fill="FBE5D6" w:themeFill="accent2" w:themeFillTint="32"/>
      </w:tcPr>
    </w:tblStylePr>
    <w:tblStylePr w:type="band1Horz">
      <w:rPr>
        <w:rFonts w:ascii="Arial" w:hAnsi="Arial"/>
        <w:color w:val="404040"/>
        <w:sz w:val="22"/>
      </w:rPr>
      <w:tblPr/>
    </w:tblStylePr>
    <w:tblStylePr w:type="band2Horz">
      <w:rPr>
        <w:rFonts w:ascii="Arial" w:hAnsi="Arial"/>
        <w:color w:val="404040"/>
        <w:sz w:val="22"/>
      </w:rPr>
      <w:tblPr/>
      <w:tcPr>
        <w:shd w:val="clear" w:color="FBE5D6" w:themeColor="accent2" w:themeTint="32" w:fill="FBE5D6" w:themeFill="accent2" w:themeFillTint="32"/>
      </w:tcPr>
    </w:tblStylePr>
    <w:tblStylePr w:type="neCell">
      <w:tblPr/>
    </w:tblStylePr>
    <w:tblStylePr w:type="nwCell">
      <w:tblPr/>
    </w:tblStylePr>
    <w:tblStylePr w:type="seCell">
      <w:tblPr/>
    </w:tblStylePr>
    <w:tblStylePr w:type="swCell">
      <w:tblPr/>
    </w:tblStylePr>
  </w:style>
  <w:style w:type="table" w:customStyle="1" w:styleId="154">
    <w:name w:val="Bordered &amp; Lined - Accent 3"/>
    <w:basedOn w:val="12"/>
    <w:uiPriority w:val="99"/>
    <w:pPr>
      <w:spacing w:after="0" w:line="240" w:lineRule="auto"/>
    </w:pPr>
    <w:rPr>
      <w:color w:val="404040"/>
    </w:rPr>
    <w:tblPr>
      <w:tblBorders>
        <w:top w:val="single" w:color="606060" w:themeColor="accent3" w:themeShade="95" w:sz="4" w:space="0"/>
        <w:left w:val="single" w:color="606060" w:themeColor="accent3" w:themeShade="95" w:sz="4" w:space="0"/>
        <w:bottom w:val="single" w:color="606060" w:themeColor="accent3" w:themeShade="95" w:sz="4" w:space="0"/>
        <w:right w:val="single" w:color="606060" w:themeColor="accent3" w:themeShade="95" w:sz="4" w:space="0"/>
        <w:insideH w:val="single" w:color="606060" w:themeColor="accent3" w:themeShade="95" w:sz="4" w:space="0"/>
        <w:insideV w:val="single" w:color="606060" w:themeColor="accent3" w:themeShade="95" w:sz="4" w:space="0"/>
      </w:tblBorders>
    </w:tblPr>
    <w:tblStylePr w:type="firstRow">
      <w:rPr>
        <w:rFonts w:ascii="Arial" w:hAnsi="Arial"/>
        <w:color w:val="F2F2F2"/>
        <w:sz w:val="22"/>
      </w:rPr>
      <w:tblPr/>
      <w:tcPr>
        <w:shd w:val="clear" w:color="A5A5A5" w:themeColor="accent3" w:themeTint="FE" w:fill="A5A5A5" w:themeFill="accent3" w:themeFillTint="FE"/>
      </w:tcPr>
    </w:tblStylePr>
    <w:tblStylePr w:type="lastRow">
      <w:rPr>
        <w:rFonts w:ascii="Arial" w:hAnsi="Arial"/>
        <w:color w:val="F2F2F2"/>
        <w:sz w:val="22"/>
      </w:rPr>
      <w:tblPr/>
      <w:tcPr>
        <w:shd w:val="clear" w:color="A5A5A5" w:themeColor="accent3" w:themeTint="FE" w:fill="A5A5A5" w:themeFill="accent3" w:themeFillTint="FE"/>
      </w:tcPr>
    </w:tblStylePr>
    <w:tblStylePr w:type="firstCol">
      <w:rPr>
        <w:rFonts w:ascii="Arial" w:hAnsi="Arial"/>
        <w:color w:val="F2F2F2"/>
        <w:sz w:val="22"/>
      </w:rPr>
      <w:tblPr/>
      <w:tcPr>
        <w:shd w:val="clear" w:color="A5A5A5" w:themeColor="accent3" w:themeTint="FE" w:fill="A5A5A5" w:themeFill="accent3" w:themeFillTint="FE"/>
      </w:tcPr>
    </w:tblStylePr>
    <w:tblStylePr w:type="lastCol">
      <w:rPr>
        <w:rFonts w:ascii="Arial" w:hAnsi="Arial"/>
        <w:color w:val="F2F2F2"/>
        <w:sz w:val="22"/>
      </w:rPr>
      <w:tblPr/>
      <w:tcPr>
        <w:shd w:val="clear" w:color="A5A5A5" w:themeColor="accent3" w:themeTint="FE" w:fill="A5A5A5" w:themeFill="accent3" w:themeFillTint="FE"/>
      </w:tcPr>
    </w:tblStylePr>
    <w:tblStylePr w:type="band1Vert">
      <w:rPr>
        <w:rFonts w:ascii="Arial" w:hAnsi="Arial"/>
        <w:color w:val="404040"/>
        <w:sz w:val="22"/>
      </w:rPr>
      <w:tblPr/>
    </w:tblStylePr>
    <w:tblStylePr w:type="band2Vert">
      <w:rPr>
        <w:rFonts w:ascii="Arial" w:hAnsi="Arial"/>
        <w:color w:val="404040"/>
        <w:sz w:val="22"/>
      </w:rPr>
      <w:tblPr/>
      <w:tcPr>
        <w:shd w:val="clear" w:color="ECECEC" w:themeColor="accent3" w:themeTint="34" w:fill="ECECEC" w:themeFill="accent3"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CECEC" w:themeColor="accent3" w:themeTint="34" w:fill="ECECEC" w:themeFill="accent3" w:themeFillTint="34"/>
      </w:tcPr>
    </w:tblStylePr>
    <w:tblStylePr w:type="neCell">
      <w:tblPr/>
    </w:tblStylePr>
    <w:tblStylePr w:type="nwCell">
      <w:tblPr/>
    </w:tblStylePr>
    <w:tblStylePr w:type="seCell">
      <w:tblPr/>
    </w:tblStylePr>
    <w:tblStylePr w:type="swCell">
      <w:tblPr/>
    </w:tblStylePr>
  </w:style>
  <w:style w:type="table" w:customStyle="1" w:styleId="155">
    <w:name w:val="Bordered &amp; Lined - Accent 4"/>
    <w:basedOn w:val="12"/>
    <w:uiPriority w:val="99"/>
    <w:pPr>
      <w:spacing w:after="0" w:line="240" w:lineRule="auto"/>
    </w:pPr>
    <w:rPr>
      <w:color w:val="404040"/>
    </w:rPr>
    <w:tblPr>
      <w:tblBorders>
        <w:top w:val="single" w:color="947000" w:themeColor="accent4" w:themeShade="95" w:sz="4" w:space="0"/>
        <w:left w:val="single" w:color="947000" w:themeColor="accent4" w:themeShade="95" w:sz="4" w:space="0"/>
        <w:bottom w:val="single" w:color="947000" w:themeColor="accent4" w:themeShade="95" w:sz="4" w:space="0"/>
        <w:right w:val="single" w:color="947000" w:themeColor="accent4" w:themeShade="95" w:sz="4" w:space="0"/>
        <w:insideH w:val="single" w:color="947000" w:themeColor="accent4" w:themeShade="95" w:sz="4" w:space="0"/>
        <w:insideV w:val="single" w:color="947000" w:themeColor="accent4" w:themeShade="95" w:sz="4" w:space="0"/>
      </w:tblBorders>
    </w:tblPr>
    <w:tblStylePr w:type="firstRow">
      <w:rPr>
        <w:rFonts w:ascii="Arial" w:hAnsi="Arial"/>
        <w:color w:val="F2F2F2"/>
        <w:sz w:val="22"/>
      </w:rPr>
      <w:tblPr/>
      <w:tcPr>
        <w:shd w:val="clear" w:color="FFD864" w:themeColor="accent4" w:themeTint="9A" w:fill="FFD864" w:themeFill="accent4" w:themeFillTint="9A"/>
      </w:tcPr>
    </w:tblStylePr>
    <w:tblStylePr w:type="lastRow">
      <w:rPr>
        <w:rFonts w:ascii="Arial" w:hAnsi="Arial"/>
        <w:color w:val="F2F2F2"/>
        <w:sz w:val="22"/>
      </w:rPr>
      <w:tblPr/>
      <w:tcPr>
        <w:shd w:val="clear" w:color="FFD864" w:themeColor="accent4" w:themeTint="9A" w:fill="FFD864" w:themeFill="accent4" w:themeFillTint="9A"/>
      </w:tcPr>
    </w:tblStylePr>
    <w:tblStylePr w:type="firstCol">
      <w:rPr>
        <w:rFonts w:ascii="Arial" w:hAnsi="Arial"/>
        <w:color w:val="F2F2F2"/>
        <w:sz w:val="22"/>
      </w:rPr>
      <w:tblPr/>
      <w:tcPr>
        <w:shd w:val="clear" w:color="FFD864" w:themeColor="accent4" w:themeTint="9A" w:fill="FFD864" w:themeFill="accent4" w:themeFillTint="9A"/>
      </w:tcPr>
    </w:tblStylePr>
    <w:tblStylePr w:type="lastCol">
      <w:rPr>
        <w:rFonts w:ascii="Arial" w:hAnsi="Arial"/>
        <w:color w:val="F2F2F2"/>
        <w:sz w:val="22"/>
      </w:rPr>
      <w:tblPr/>
      <w:tcPr>
        <w:shd w:val="clear" w:color="FFD864" w:themeColor="accent4" w:themeTint="9A" w:fill="FFD864" w:themeFill="accent4" w:themeFillTint="9A"/>
      </w:tcPr>
    </w:tblStylePr>
    <w:tblStylePr w:type="band1Vert">
      <w:rPr>
        <w:rFonts w:ascii="Arial" w:hAnsi="Arial"/>
        <w:color w:val="404040"/>
        <w:sz w:val="22"/>
      </w:rPr>
      <w:tblPr/>
    </w:tblStylePr>
    <w:tblStylePr w:type="band2Vert">
      <w:rPr>
        <w:rFonts w:ascii="Arial" w:hAnsi="Arial"/>
        <w:color w:val="404040"/>
        <w:sz w:val="22"/>
      </w:rPr>
      <w:tblPr/>
      <w:tcPr>
        <w:shd w:val="clear" w:color="FEF2CA" w:themeColor="accent4" w:themeTint="34" w:fill="FEF2CA" w:themeFill="accent4"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FEF2CA" w:themeColor="accent4" w:themeTint="34" w:fill="FEF2CA" w:themeFill="accent4" w:themeFillTint="34"/>
      </w:tcPr>
    </w:tblStylePr>
    <w:tblStylePr w:type="neCell">
      <w:tblPr/>
    </w:tblStylePr>
    <w:tblStylePr w:type="nwCell">
      <w:tblPr/>
    </w:tblStylePr>
    <w:tblStylePr w:type="seCell">
      <w:tblPr/>
    </w:tblStylePr>
    <w:tblStylePr w:type="swCell">
      <w:tblPr/>
    </w:tblStylePr>
  </w:style>
  <w:style w:type="table" w:customStyle="1" w:styleId="156">
    <w:name w:val="Bordered &amp; Lined - Accent 5"/>
    <w:basedOn w:val="12"/>
    <w:uiPriority w:val="99"/>
    <w:pPr>
      <w:spacing w:after="0" w:line="240" w:lineRule="auto"/>
    </w:pPr>
    <w:rPr>
      <w:color w:val="404040"/>
    </w:rPr>
    <w:tblPr>
      <w:tblBorders>
        <w:top w:val="single" w:color="244175" w:themeColor="accent5" w:themeShade="95" w:sz="4" w:space="0"/>
        <w:left w:val="single" w:color="244175" w:themeColor="accent5" w:themeShade="95" w:sz="4" w:space="0"/>
        <w:bottom w:val="single" w:color="244175" w:themeColor="accent5" w:themeShade="95" w:sz="4" w:space="0"/>
        <w:right w:val="single" w:color="244175" w:themeColor="accent5" w:themeShade="95" w:sz="4" w:space="0"/>
        <w:insideH w:val="single" w:color="244175" w:themeColor="accent5" w:themeShade="95" w:sz="4" w:space="0"/>
        <w:insideV w:val="single" w:color="244175" w:themeColor="accent5" w:themeShade="95" w:sz="4" w:space="0"/>
      </w:tblBorders>
    </w:tblPr>
    <w:tblStylePr w:type="firstRow">
      <w:rPr>
        <w:rFonts w:ascii="Arial" w:hAnsi="Arial"/>
        <w:color w:val="F2F2F2"/>
        <w:sz w:val="22"/>
      </w:rPr>
      <w:tblPr/>
      <w:tcPr>
        <w:shd w:val="clear" w:color="4472C4" w:themeColor="accent5" w:fill="4472C4" w:themeFill="accent5"/>
      </w:tcPr>
    </w:tblStylePr>
    <w:tblStylePr w:type="lastRow">
      <w:rPr>
        <w:rFonts w:ascii="Arial" w:hAnsi="Arial"/>
        <w:color w:val="F2F2F2"/>
        <w:sz w:val="22"/>
      </w:rPr>
      <w:tblPr/>
      <w:tcPr>
        <w:shd w:val="clear" w:color="4472C4" w:themeColor="accent5" w:fill="4472C4" w:themeFill="accent5"/>
      </w:tcPr>
    </w:tblStylePr>
    <w:tblStylePr w:type="firstCol">
      <w:rPr>
        <w:rFonts w:ascii="Arial" w:hAnsi="Arial"/>
        <w:color w:val="F2F2F2"/>
        <w:sz w:val="22"/>
      </w:rPr>
      <w:tblPr/>
      <w:tcPr>
        <w:shd w:val="clear" w:color="4472C4" w:themeColor="accent5" w:fill="4472C4" w:themeFill="accent5"/>
      </w:tcPr>
    </w:tblStylePr>
    <w:tblStylePr w:type="lastCol">
      <w:rPr>
        <w:rFonts w:ascii="Arial" w:hAnsi="Arial"/>
        <w:color w:val="F2F2F2"/>
        <w:sz w:val="22"/>
      </w:rPr>
      <w:tblPr/>
      <w:tcPr>
        <w:shd w:val="clear" w:color="4472C4" w:themeColor="accent5" w:fill="4472C4" w:themeFill="accent5"/>
      </w:tcPr>
    </w:tblStylePr>
    <w:tblStylePr w:type="band1Vert">
      <w:rPr>
        <w:rFonts w:ascii="Arial" w:hAnsi="Arial"/>
        <w:color w:val="404040"/>
        <w:sz w:val="22"/>
      </w:rPr>
      <w:tblPr/>
    </w:tblStylePr>
    <w:tblStylePr w:type="band2Vert">
      <w:rPr>
        <w:rFonts w:ascii="Arial" w:hAnsi="Arial"/>
        <w:color w:val="404040"/>
        <w:sz w:val="22"/>
      </w:rPr>
      <w:tblPr/>
      <w:tcPr>
        <w:shd w:val="clear" w:color="D8E2F2" w:themeColor="accent5" w:themeTint="34" w:fill="D8E2F2" w:themeFill="accent5"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D8E2F2" w:themeColor="accent5" w:themeTint="34" w:fill="D8E2F2" w:themeFill="accent5" w:themeFillTint="34"/>
      </w:tcPr>
    </w:tblStylePr>
    <w:tblStylePr w:type="neCell">
      <w:tblPr/>
    </w:tblStylePr>
    <w:tblStylePr w:type="nwCell">
      <w:tblPr/>
    </w:tblStylePr>
    <w:tblStylePr w:type="seCell">
      <w:tblPr/>
    </w:tblStylePr>
    <w:tblStylePr w:type="swCell">
      <w:tblPr/>
    </w:tblStylePr>
  </w:style>
  <w:style w:type="table" w:customStyle="1" w:styleId="157">
    <w:name w:val="Bordered &amp; Lined - Accent 6"/>
    <w:basedOn w:val="12"/>
    <w:uiPriority w:val="99"/>
    <w:pPr>
      <w:spacing w:after="0" w:line="240" w:lineRule="auto"/>
    </w:pPr>
    <w:rPr>
      <w:color w:val="404040"/>
    </w:rPr>
    <w:tblPr>
      <w:tblBorders>
        <w:top w:val="single" w:color="416529" w:themeColor="accent6" w:themeShade="95" w:sz="4" w:space="0"/>
        <w:left w:val="single" w:color="416529" w:themeColor="accent6" w:themeShade="95" w:sz="4" w:space="0"/>
        <w:bottom w:val="single" w:color="416529" w:themeColor="accent6" w:themeShade="95" w:sz="4" w:space="0"/>
        <w:right w:val="single" w:color="416529" w:themeColor="accent6" w:themeShade="95" w:sz="4" w:space="0"/>
        <w:insideH w:val="single" w:color="416529" w:themeColor="accent6" w:themeShade="95" w:sz="4" w:space="0"/>
        <w:insideV w:val="single" w:color="416529" w:themeColor="accent6" w:themeShade="95" w:sz="4" w:space="0"/>
      </w:tblBorders>
    </w:tblPr>
    <w:tblStylePr w:type="firstRow">
      <w:rPr>
        <w:rFonts w:ascii="Arial" w:hAnsi="Arial"/>
        <w:color w:val="F2F2F2"/>
        <w:sz w:val="22"/>
      </w:rPr>
      <w:tblPr/>
      <w:tcPr>
        <w:shd w:val="clear" w:color="70AD47" w:themeColor="accent6" w:fill="70AD47" w:themeFill="accent6"/>
      </w:tcPr>
    </w:tblStylePr>
    <w:tblStylePr w:type="lastRow">
      <w:rPr>
        <w:rFonts w:ascii="Arial" w:hAnsi="Arial"/>
        <w:color w:val="F2F2F2"/>
        <w:sz w:val="22"/>
      </w:rPr>
      <w:tblPr/>
      <w:tcPr>
        <w:shd w:val="clear" w:color="70AD47" w:themeColor="accent6" w:fill="70AD47" w:themeFill="accent6"/>
      </w:tcPr>
    </w:tblStylePr>
    <w:tblStylePr w:type="firstCol">
      <w:rPr>
        <w:rFonts w:ascii="Arial" w:hAnsi="Arial"/>
        <w:color w:val="F2F2F2"/>
        <w:sz w:val="22"/>
      </w:rPr>
      <w:tblPr/>
      <w:tcPr>
        <w:shd w:val="clear" w:color="70AD47" w:themeColor="accent6" w:fill="70AD47" w:themeFill="accent6"/>
      </w:tcPr>
    </w:tblStylePr>
    <w:tblStylePr w:type="lastCol">
      <w:rPr>
        <w:rFonts w:ascii="Arial" w:hAnsi="Arial"/>
        <w:color w:val="F2F2F2"/>
        <w:sz w:val="22"/>
      </w:rPr>
      <w:tblPr/>
      <w:tcPr>
        <w:shd w:val="clear" w:color="70AD47" w:themeColor="accent6" w:fill="70AD47" w:themeFill="accent6"/>
      </w:tcPr>
    </w:tblStylePr>
    <w:tblStylePr w:type="band1Vert">
      <w:rPr>
        <w:rFonts w:ascii="Arial" w:hAnsi="Arial"/>
        <w:color w:val="404040"/>
        <w:sz w:val="22"/>
      </w:rPr>
      <w:tblPr/>
    </w:tblStylePr>
    <w:tblStylePr w:type="band2Vert">
      <w:rPr>
        <w:rFonts w:ascii="Arial" w:hAnsi="Arial"/>
        <w:color w:val="404040"/>
        <w:sz w:val="22"/>
      </w:rPr>
      <w:tblPr/>
      <w:tcPr>
        <w:shd w:val="clear" w:color="E1EFD8" w:themeColor="accent6" w:themeTint="34" w:fill="E1EFD8" w:themeFill="accent6" w:themeFillTint="34"/>
      </w:tcPr>
    </w:tblStylePr>
    <w:tblStylePr w:type="band1Horz">
      <w:rPr>
        <w:rFonts w:ascii="Arial" w:hAnsi="Arial"/>
        <w:color w:val="404040"/>
        <w:sz w:val="22"/>
      </w:rPr>
      <w:tblPr/>
    </w:tblStylePr>
    <w:tblStylePr w:type="band2Horz">
      <w:rPr>
        <w:rFonts w:ascii="Arial" w:hAnsi="Arial"/>
        <w:color w:val="404040"/>
        <w:sz w:val="22"/>
      </w:rPr>
      <w:tblPr/>
      <w:tcPr>
        <w:shd w:val="clear" w:color="E1EFD8" w:themeColor="accent6" w:themeTint="34" w:fill="E1EFD8" w:themeFill="accent6" w:themeFillTint="34"/>
      </w:tcPr>
    </w:tblStylePr>
    <w:tblStylePr w:type="neCell">
      <w:tblPr/>
    </w:tblStylePr>
    <w:tblStylePr w:type="nwCell">
      <w:tblPr/>
    </w:tblStylePr>
    <w:tblStylePr w:type="seCell">
      <w:tblPr/>
    </w:tblStylePr>
    <w:tblStylePr w:type="swCell">
      <w:tblPr/>
    </w:tblStylePr>
  </w:style>
  <w:style w:type="table" w:customStyle="1" w:styleId="158">
    <w:name w:val="Bordered"/>
    <w:basedOn w:val="12"/>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blPr/>
      <w:tcPr>
        <w:tcBorders>
          <w:bottom w:val="single" w:color="7E7E7E" w:themeColor="text1" w:themeTint="80" w:sz="12" w:space="0"/>
        </w:tcBorders>
      </w:tcPr>
    </w:tblStylePr>
    <w:tblStylePr w:type="lastRow">
      <w:rPr>
        <w:rFonts w:ascii="Arial" w:hAnsi="Arial"/>
        <w:color w:val="404040"/>
        <w:sz w:val="22"/>
      </w:rPr>
      <w:tblPr/>
      <w:tcPr>
        <w:tcBorders>
          <w:top w:val="single" w:color="7E7E7E" w:themeColor="text1" w:themeTint="80"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7E7E7E" w:themeColor="text1" w:themeTint="80"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59">
    <w:name w:val="Bordered - Accent 1"/>
    <w:basedOn w:val="12"/>
    <w:uiPriority w:val="99"/>
    <w:pPr>
      <w:spacing w:after="0" w:line="240" w:lineRule="auto"/>
    </w:pPr>
    <w:tblPr>
      <w:tbl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insideH w:val="single" w:color="BCD6EE" w:themeColor="accent1" w:themeTint="67" w:sz="4" w:space="0"/>
        <w:insideV w:val="single" w:color="BCD6EE" w:themeColor="accent1" w:themeTint="67" w:sz="4" w:space="0"/>
      </w:tblBorders>
    </w:tblPr>
    <w:tblStylePr w:type="firstRow">
      <w:rPr>
        <w:rFonts w:ascii="Arial" w:hAnsi="Arial"/>
        <w:color w:val="404040"/>
        <w:sz w:val="22"/>
      </w:rPr>
      <w:tblPr/>
      <w:tcPr>
        <w:tcBorders>
          <w:bottom w:val="single" w:color="5B9BD5" w:themeColor="accent1" w:sz="12" w:space="0"/>
        </w:tcBorders>
      </w:tcPr>
    </w:tblStylePr>
    <w:tblStylePr w:type="lastRow">
      <w:rPr>
        <w:rFonts w:ascii="Arial" w:hAnsi="Arial"/>
        <w:color w:val="404040"/>
        <w:sz w:val="22"/>
      </w:rPr>
      <w:tblPr/>
      <w:tcPr>
        <w:tcBorders>
          <w:top w:val="single" w:color="5B9BD5" w:themeColor="accent1"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5B9BD5" w:themeColor="accent1"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BCD6EE" w:themeColor="accent1" w:themeTint="67" w:sz="4" w:space="0"/>
          <w:left w:val="single" w:color="BCD6EE" w:themeColor="accent1" w:themeTint="67" w:sz="4" w:space="0"/>
          <w:bottom w:val="single" w:color="BCD6EE" w:themeColor="accent1" w:themeTint="67" w:sz="4" w:space="0"/>
          <w:right w:val="single" w:color="BCD6EE" w:themeColor="accent1"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0">
    <w:name w:val="Bordered - Accent 2"/>
    <w:basedOn w:val="12"/>
    <w:uiPriority w:val="99"/>
    <w:pPr>
      <w:spacing w:after="0" w:line="240" w:lineRule="auto"/>
    </w:pPr>
    <w:tblPr>
      <w:tbl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insideH w:val="single" w:color="F7CAAB" w:themeColor="accent2" w:themeTint="67" w:sz="4" w:space="0"/>
        <w:insideV w:val="single" w:color="F7CAAB" w:themeColor="accent2" w:themeTint="67" w:sz="4" w:space="0"/>
      </w:tblBorders>
    </w:tblPr>
    <w:tblStylePr w:type="firstRow">
      <w:rPr>
        <w:rFonts w:ascii="Arial" w:hAnsi="Arial"/>
        <w:color w:val="404040"/>
        <w:sz w:val="22"/>
      </w:rPr>
      <w:tblPr/>
      <w:tcPr>
        <w:tcBorders>
          <w:bottom w:val="single" w:color="F4B285" w:themeColor="accent2" w:themeTint="97" w:sz="12" w:space="0"/>
        </w:tcBorders>
      </w:tcPr>
    </w:tblStylePr>
    <w:tblStylePr w:type="lastRow">
      <w:rPr>
        <w:rFonts w:ascii="Arial" w:hAnsi="Arial"/>
        <w:color w:val="404040"/>
        <w:sz w:val="22"/>
      </w:rPr>
      <w:tblPr/>
      <w:tcPr>
        <w:tcBorders>
          <w:top w:val="single" w:color="F4B285" w:themeColor="accent2" w:themeTint="97"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4B285" w:themeColor="accent2" w:themeTint="97"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7CAAB" w:themeColor="accent2" w:themeTint="67" w:sz="4" w:space="0"/>
          <w:left w:val="single" w:color="F7CAAB" w:themeColor="accent2" w:themeTint="67" w:sz="4" w:space="0"/>
          <w:bottom w:val="single" w:color="F7CAAB" w:themeColor="accent2" w:themeTint="67" w:sz="4" w:space="0"/>
          <w:right w:val="single" w:color="F7CAAB" w:themeColor="accent2"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1">
    <w:name w:val="Bordered - Accent 3"/>
    <w:basedOn w:val="12"/>
    <w:uiPriority w:val="99"/>
    <w:pPr>
      <w:spacing w:after="0" w:line="240" w:lineRule="auto"/>
    </w:pPr>
    <w:tblPr>
      <w:tbl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insideH w:val="single" w:color="DADADA" w:themeColor="accent3" w:themeTint="67" w:sz="4" w:space="0"/>
        <w:insideV w:val="single" w:color="DADADA" w:themeColor="accent3" w:themeTint="67" w:sz="4" w:space="0"/>
      </w:tblBorders>
    </w:tblPr>
    <w:tblStylePr w:type="firstRow">
      <w:rPr>
        <w:rFonts w:ascii="Arial" w:hAnsi="Arial"/>
        <w:color w:val="404040"/>
        <w:sz w:val="22"/>
      </w:rPr>
      <w:tblPr/>
      <w:tcPr>
        <w:tcBorders>
          <w:bottom w:val="single" w:color="C9C9C9" w:themeColor="accent3" w:themeTint="98" w:sz="12" w:space="0"/>
        </w:tcBorders>
      </w:tcPr>
    </w:tblStylePr>
    <w:tblStylePr w:type="lastRow">
      <w:rPr>
        <w:rFonts w:ascii="Arial" w:hAnsi="Arial"/>
        <w:color w:val="404040"/>
        <w:sz w:val="22"/>
      </w:rPr>
      <w:tblPr/>
      <w:tcPr>
        <w:tcBorders>
          <w:top w:val="single" w:color="C9C9C9" w:themeColor="accent3"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C9C9C9" w:themeColor="accent3"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DADADA" w:themeColor="accent3" w:themeTint="67" w:sz="4" w:space="0"/>
          <w:left w:val="single" w:color="DADADA" w:themeColor="accent3" w:themeTint="67" w:sz="4" w:space="0"/>
          <w:bottom w:val="single" w:color="DADADA" w:themeColor="accent3" w:themeTint="67" w:sz="4" w:space="0"/>
          <w:right w:val="single" w:color="DADADA" w:themeColor="accent3"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2">
    <w:name w:val="Bordered - Accent 4"/>
    <w:basedOn w:val="12"/>
    <w:uiPriority w:val="99"/>
    <w:pPr>
      <w:spacing w:after="0" w:line="240" w:lineRule="auto"/>
    </w:pPr>
    <w:tblPr>
      <w:tbl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insideH w:val="single" w:color="FFE597" w:themeColor="accent4" w:themeTint="67" w:sz="4" w:space="0"/>
        <w:insideV w:val="single" w:color="FFE597" w:themeColor="accent4" w:themeTint="67" w:sz="4" w:space="0"/>
      </w:tblBorders>
    </w:tblPr>
    <w:tblStylePr w:type="firstRow">
      <w:rPr>
        <w:rFonts w:ascii="Arial" w:hAnsi="Arial"/>
        <w:color w:val="404040"/>
        <w:sz w:val="22"/>
      </w:rPr>
      <w:tblPr/>
      <w:tcPr>
        <w:tcBorders>
          <w:bottom w:val="single" w:color="FFD864" w:themeColor="accent4" w:themeTint="9A" w:sz="12" w:space="0"/>
        </w:tcBorders>
      </w:tcPr>
    </w:tblStylePr>
    <w:tblStylePr w:type="lastRow">
      <w:rPr>
        <w:rFonts w:ascii="Arial" w:hAnsi="Arial"/>
        <w:color w:val="404040"/>
        <w:sz w:val="22"/>
      </w:rPr>
      <w:tblPr/>
      <w:tcPr>
        <w:tcBorders>
          <w:top w:val="single" w:color="FFD864" w:themeColor="accent4"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FFD864" w:themeColor="accent4"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FFE597" w:themeColor="accent4" w:themeTint="67" w:sz="4" w:space="0"/>
          <w:left w:val="single" w:color="FFE597" w:themeColor="accent4" w:themeTint="67" w:sz="4" w:space="0"/>
          <w:bottom w:val="single" w:color="FFE597" w:themeColor="accent4" w:themeTint="67" w:sz="4" w:space="0"/>
          <w:right w:val="single" w:color="FFE597" w:themeColor="accent4"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3">
    <w:name w:val="Bordered - Accent 5"/>
    <w:basedOn w:val="12"/>
    <w:uiPriority w:val="99"/>
    <w:pPr>
      <w:spacing w:after="0" w:line="240" w:lineRule="auto"/>
    </w:pPr>
    <w:tblPr>
      <w:tbl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insideH w:val="single" w:color="B3C6E7" w:themeColor="accent5" w:themeTint="67" w:sz="4" w:space="0"/>
        <w:insideV w:val="single" w:color="B3C6E7" w:themeColor="accent5" w:themeTint="67" w:sz="4" w:space="0"/>
      </w:tblBorders>
    </w:tblPr>
    <w:tblStylePr w:type="firstRow">
      <w:rPr>
        <w:rFonts w:ascii="Arial" w:hAnsi="Arial"/>
        <w:color w:val="404040"/>
        <w:sz w:val="22"/>
      </w:rPr>
      <w:tblPr/>
      <w:tcPr>
        <w:tcBorders>
          <w:bottom w:val="single" w:color="8EA9DB" w:themeColor="accent5" w:themeTint="9A" w:sz="12" w:space="0"/>
        </w:tcBorders>
      </w:tcPr>
    </w:tblStylePr>
    <w:tblStylePr w:type="lastRow">
      <w:rPr>
        <w:rFonts w:ascii="Arial" w:hAnsi="Arial"/>
        <w:color w:val="404040"/>
        <w:sz w:val="22"/>
      </w:rPr>
      <w:tblPr/>
      <w:tcPr>
        <w:tcBorders>
          <w:top w:val="single" w:color="8EA9DB" w:themeColor="accent5" w:themeTint="9A"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8EA9DB" w:themeColor="accent5" w:themeTint="9A"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B3C6E7" w:themeColor="accent5" w:themeTint="67" w:sz="4" w:space="0"/>
          <w:left w:val="single" w:color="B3C6E7" w:themeColor="accent5" w:themeTint="67" w:sz="4" w:space="0"/>
          <w:bottom w:val="single" w:color="B3C6E7" w:themeColor="accent5" w:themeTint="67" w:sz="4" w:space="0"/>
          <w:right w:val="single" w:color="B3C6E7" w:themeColor="accent5"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table" w:customStyle="1" w:styleId="164">
    <w:name w:val="Bordered - Accent 6"/>
    <w:basedOn w:val="12"/>
    <w:uiPriority w:val="99"/>
    <w:pPr>
      <w:spacing w:after="0" w:line="240" w:lineRule="auto"/>
    </w:pPr>
    <w:tblPr>
      <w:tbl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insideH w:val="single" w:color="C4DFB2" w:themeColor="accent6" w:themeTint="67" w:sz="4" w:space="0"/>
        <w:insideV w:val="single" w:color="C4DFB2" w:themeColor="accent6" w:themeTint="67" w:sz="4" w:space="0"/>
      </w:tblBorders>
    </w:tblPr>
    <w:tblStylePr w:type="firstRow">
      <w:rPr>
        <w:rFonts w:ascii="Arial" w:hAnsi="Arial"/>
        <w:color w:val="404040"/>
        <w:sz w:val="22"/>
      </w:rPr>
      <w:tblPr/>
      <w:tcPr>
        <w:tcBorders>
          <w:bottom w:val="single" w:color="A9D08E" w:themeColor="accent6" w:themeTint="98" w:sz="12" w:space="0"/>
        </w:tcBorders>
      </w:tcPr>
    </w:tblStylePr>
    <w:tblStylePr w:type="lastRow">
      <w:rPr>
        <w:rFonts w:ascii="Arial" w:hAnsi="Arial"/>
        <w:color w:val="404040"/>
        <w:sz w:val="22"/>
      </w:rPr>
      <w:tblPr/>
      <w:tcPr>
        <w:tcBorders>
          <w:top w:val="single" w:color="A9D08E" w:themeColor="accent6" w:themeTint="98" w:sz="12" w:space="0"/>
        </w:tcBorders>
      </w:tcPr>
    </w:tblStylePr>
    <w:tblStylePr w:type="firstCol">
      <w:rPr>
        <w:rFonts w:ascii="Arial" w:hAnsi="Arial"/>
        <w:color w:val="404040"/>
        <w:sz w:val="22"/>
      </w:rPr>
      <w:tblPr/>
    </w:tblStylePr>
    <w:tblStylePr w:type="lastCol">
      <w:rPr>
        <w:rFonts w:ascii="Arial" w:hAnsi="Arial"/>
        <w:color w:val="404040"/>
        <w:sz w:val="22"/>
      </w:rPr>
      <w:tblPr/>
      <w:tcPr>
        <w:tcBorders>
          <w:left w:val="single" w:color="A9D08E" w:themeColor="accent6" w:themeTint="98" w:sz="12" w:space="0"/>
        </w:tcBorders>
      </w:tcPr>
    </w:tblStylePr>
    <w:tblStylePr w:type="band1Vert">
      <w:tblPr/>
    </w:tblStylePr>
    <w:tblStylePr w:type="band2Vert">
      <w:tblPr/>
    </w:tblStylePr>
    <w:tblStylePr w:type="band1Horz">
      <w:rPr>
        <w:rFonts w:ascii="Arial" w:hAnsi="Arial"/>
        <w:color w:val="404040"/>
        <w:sz w:val="22"/>
      </w:rPr>
      <w:tblPr/>
      <w:tcPr>
        <w:tcBorders>
          <w:top w:val="single" w:color="C4DFB2" w:themeColor="accent6" w:themeTint="67" w:sz="4" w:space="0"/>
          <w:left w:val="single" w:color="C4DFB2" w:themeColor="accent6" w:themeTint="67" w:sz="4" w:space="0"/>
          <w:bottom w:val="single" w:color="C4DFB2" w:themeColor="accent6" w:themeTint="67" w:sz="4" w:space="0"/>
          <w:right w:val="single" w:color="C4DFB2" w:themeColor="accent6" w:themeTint="67" w:sz="4" w:space="0"/>
        </w:tcBorders>
      </w:tcPr>
    </w:tblStylePr>
    <w:tblStylePr w:type="band2Horz">
      <w:tblPr/>
    </w:tblStylePr>
    <w:tblStylePr w:type="neCell">
      <w:tblPr/>
    </w:tblStylePr>
    <w:tblStylePr w:type="nwCell">
      <w:tblPr/>
    </w:tblStylePr>
    <w:tblStylePr w:type="seCell">
      <w:tblPr/>
    </w:tblStylePr>
    <w:tblStylePr w:type="swCell">
      <w:tblPr/>
    </w:tblStylePr>
  </w:style>
  <w:style w:type="character" w:customStyle="1" w:styleId="165">
    <w:name w:val="Heading 1 Char"/>
    <w:link w:val="2"/>
    <w:uiPriority w:val="9"/>
    <w:rPr>
      <w:rFonts w:ascii="Candara" w:hAnsi="Candara" w:cs="Candara"/>
      <w:b/>
      <w:bCs/>
      <w:sz w:val="24"/>
      <w:szCs w:val="24"/>
    </w:rPr>
  </w:style>
  <w:style w:type="character" w:customStyle="1" w:styleId="166">
    <w:name w:val="Heading 2 Char"/>
    <w:link w:val="3"/>
    <w:uiPriority w:val="9"/>
    <w:rPr>
      <w:rFonts w:ascii="Candara" w:hAnsi="Candara" w:eastAsia="Candara" w:cs="Candara"/>
      <w:b/>
      <w:bCs/>
      <w:sz w:val="24"/>
      <w:szCs w:val="24"/>
      <w:lang w:val="en-US" w:eastAsia="en-US" w:bidi="ar-SA"/>
    </w:rPr>
  </w:style>
  <w:style w:type="character" w:customStyle="1" w:styleId="167">
    <w:name w:val="Heading 3 Char"/>
    <w:basedOn w:val="11"/>
    <w:link w:val="4"/>
    <w:uiPriority w:val="9"/>
    <w:rPr>
      <w:rFonts w:ascii="Arial" w:hAnsi="Arial" w:eastAsia="Arial" w:cs="Arial"/>
      <w:color w:val="2E75B6" w:themeColor="accent1" w:themeShade="BF"/>
      <w:sz w:val="28"/>
      <w:szCs w:val="28"/>
    </w:rPr>
  </w:style>
  <w:style w:type="character" w:customStyle="1" w:styleId="168">
    <w:name w:val="Heading 4 Char"/>
    <w:basedOn w:val="11"/>
    <w:link w:val="5"/>
    <w:uiPriority w:val="9"/>
    <w:rPr>
      <w:rFonts w:ascii="Arial" w:hAnsi="Arial" w:eastAsia="Arial" w:cs="Arial"/>
      <w:i/>
      <w:iCs/>
      <w:color w:val="2E75B6" w:themeColor="accent1" w:themeShade="BF"/>
    </w:rPr>
  </w:style>
  <w:style w:type="character" w:customStyle="1" w:styleId="169">
    <w:name w:val="Heading 5 Char"/>
    <w:basedOn w:val="11"/>
    <w:link w:val="6"/>
    <w:uiPriority w:val="9"/>
    <w:rPr>
      <w:rFonts w:ascii="Arial" w:hAnsi="Arial" w:eastAsia="Arial" w:cs="Arial"/>
      <w:color w:val="2E75B6" w:themeColor="accent1" w:themeShade="BF"/>
    </w:rPr>
  </w:style>
  <w:style w:type="character" w:customStyle="1" w:styleId="170">
    <w:name w:val="Heading 6 Char"/>
    <w:basedOn w:val="11"/>
    <w:link w:val="7"/>
    <w:uiPriority w:val="9"/>
    <w:rPr>
      <w:rFonts w:ascii="Arial" w:hAnsi="Arial" w:eastAsia="Arial" w:cs="Arial"/>
      <w:i/>
      <w:iCs/>
      <w:color w:val="595959" w:themeColor="text1" w:themeTint="A6"/>
      <w14:textFill>
        <w14:solidFill>
          <w14:schemeClr w14:val="tx1">
            <w14:lumMod w14:val="65000"/>
            <w14:lumOff w14:val="35000"/>
          </w14:schemeClr>
        </w14:solidFill>
      </w14:textFill>
    </w:rPr>
  </w:style>
  <w:style w:type="character" w:customStyle="1" w:styleId="171">
    <w:name w:val="Heading 7 Char"/>
    <w:basedOn w:val="11"/>
    <w:link w:val="8"/>
    <w:uiPriority w:val="9"/>
    <w:rPr>
      <w:rFonts w:ascii="Arial" w:hAnsi="Arial" w:eastAsia="Arial" w:cs="Arial"/>
      <w:color w:val="595959" w:themeColor="text1" w:themeTint="A6"/>
      <w14:textFill>
        <w14:solidFill>
          <w14:schemeClr w14:val="tx1">
            <w14:lumMod w14:val="65000"/>
            <w14:lumOff w14:val="35000"/>
          </w14:schemeClr>
        </w14:solidFill>
      </w14:textFill>
    </w:rPr>
  </w:style>
  <w:style w:type="character" w:customStyle="1" w:styleId="172">
    <w:name w:val="Heading 8 Char"/>
    <w:basedOn w:val="11"/>
    <w:link w:val="9"/>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3">
    <w:name w:val="Heading 9 Char"/>
    <w:basedOn w:val="11"/>
    <w:link w:val="10"/>
    <w:uiPriority w:val="9"/>
    <w:rPr>
      <w:rFonts w:ascii="Arial" w:hAnsi="Arial" w:eastAsia="Arial" w:cs="Arial"/>
      <w:i/>
      <w:iCs/>
      <w:color w:val="262626" w:themeColor="text1" w:themeTint="D9"/>
      <w14:textFill>
        <w14:solidFill>
          <w14:schemeClr w14:val="tx1">
            <w14:lumMod w14:val="85000"/>
            <w14:lumOff w14:val="15000"/>
          </w14:schemeClr>
        </w14:solidFill>
      </w14:textFill>
    </w:rPr>
  </w:style>
  <w:style w:type="character" w:customStyle="1" w:styleId="174">
    <w:name w:val="Title Char"/>
    <w:basedOn w:val="11"/>
    <w:link w:val="29"/>
    <w:uiPriority w:val="10"/>
    <w:rPr>
      <w:rFonts w:ascii="Arial" w:hAnsi="Arial" w:eastAsia="Arial" w:cs="Arial"/>
      <w:spacing w:val="-10"/>
      <w:sz w:val="56"/>
      <w:szCs w:val="56"/>
    </w:rPr>
  </w:style>
  <w:style w:type="character" w:customStyle="1" w:styleId="175">
    <w:name w:val="Subtitle Char"/>
    <w:basedOn w:val="11"/>
    <w:link w:val="26"/>
    <w:uiPriority w:val="11"/>
    <w:rPr>
      <w:color w:val="595959" w:themeColor="text1" w:themeTint="A6"/>
      <w:spacing w:val="15"/>
      <w:sz w:val="28"/>
      <w:szCs w:val="28"/>
      <w14:textFill>
        <w14:solidFill>
          <w14:schemeClr w14:val="tx1">
            <w14:lumMod w14:val="65000"/>
            <w14:lumOff w14:val="35000"/>
          </w14:schemeClr>
        </w14:solidFill>
      </w14:textFill>
    </w:rPr>
  </w:style>
  <w:style w:type="paragraph" w:styleId="176">
    <w:name w:val="Quote"/>
    <w:basedOn w:val="1"/>
    <w:next w:val="1"/>
    <w:link w:val="177"/>
    <w:qFormat/>
    <w:uiPriority w:val="29"/>
    <w:pPr>
      <w:spacing w:before="160"/>
      <w:jc w:val="center"/>
    </w:pPr>
    <w:rPr>
      <w:i/>
      <w:iCs/>
      <w:color w:val="404040" w:themeColor="text1" w:themeTint="BF"/>
      <w14:textFill>
        <w14:solidFill>
          <w14:schemeClr w14:val="tx1">
            <w14:lumMod w14:val="75000"/>
            <w14:lumOff w14:val="25000"/>
          </w14:schemeClr>
        </w14:solidFill>
      </w14:textFill>
    </w:rPr>
  </w:style>
  <w:style w:type="character" w:customStyle="1" w:styleId="177">
    <w:name w:val="Quote Char"/>
    <w:basedOn w:val="11"/>
    <w:link w:val="176"/>
    <w:uiPriority w:val="29"/>
    <w:rPr>
      <w:i/>
      <w:iCs/>
      <w:color w:val="404040" w:themeColor="text1" w:themeTint="BF"/>
      <w14:textFill>
        <w14:solidFill>
          <w14:schemeClr w14:val="tx1">
            <w14:lumMod w14:val="75000"/>
            <w14:lumOff w14:val="25000"/>
          </w14:schemeClr>
        </w14:solidFill>
      </w14:textFill>
    </w:rPr>
  </w:style>
  <w:style w:type="character" w:customStyle="1" w:styleId="178">
    <w:name w:val="Intense Emphasis"/>
    <w:basedOn w:val="11"/>
    <w:qFormat/>
    <w:uiPriority w:val="21"/>
    <w:rPr>
      <w:i/>
      <w:iCs/>
      <w:color w:val="2E75B6" w:themeColor="accent1" w:themeShade="BF"/>
    </w:rPr>
  </w:style>
  <w:style w:type="paragraph" w:styleId="179">
    <w:name w:val="Intense Quote"/>
    <w:basedOn w:val="1"/>
    <w:next w:val="1"/>
    <w:link w:val="180"/>
    <w:qFormat/>
    <w:uiPriority w:val="30"/>
    <w:pPr>
      <w:pBdr>
        <w:top w:val="single" w:color="2E75B5" w:themeColor="accent1" w:themeShade="BF" w:sz="4" w:space="10"/>
        <w:bottom w:val="single" w:color="2E75B5" w:themeColor="accent1" w:themeShade="BF" w:sz="4" w:space="10"/>
      </w:pBdr>
      <w:spacing w:before="360" w:after="360"/>
      <w:ind w:left="864" w:right="864"/>
      <w:jc w:val="center"/>
    </w:pPr>
    <w:rPr>
      <w:i/>
      <w:iCs/>
      <w:color w:val="2E75B6" w:themeColor="accent1" w:themeShade="BF"/>
    </w:rPr>
  </w:style>
  <w:style w:type="character" w:customStyle="1" w:styleId="180">
    <w:name w:val="Intense Quote Char"/>
    <w:basedOn w:val="11"/>
    <w:link w:val="179"/>
    <w:uiPriority w:val="30"/>
    <w:rPr>
      <w:i/>
      <w:iCs/>
      <w:color w:val="2E75B6" w:themeColor="accent1" w:themeShade="BF"/>
    </w:rPr>
  </w:style>
  <w:style w:type="character" w:customStyle="1" w:styleId="181">
    <w:name w:val="Intense Reference"/>
    <w:basedOn w:val="11"/>
    <w:qFormat/>
    <w:uiPriority w:val="32"/>
    <w:rPr>
      <w:b/>
      <w:bCs/>
      <w:smallCaps/>
      <w:color w:val="2E75B6" w:themeColor="accent1" w:themeShade="BF"/>
      <w:spacing w:val="5"/>
    </w:rPr>
  </w:style>
  <w:style w:type="character" w:customStyle="1" w:styleId="182">
    <w:name w:val="Subtle Emphasis"/>
    <w:basedOn w:val="11"/>
    <w:qFormat/>
    <w:uiPriority w:val="19"/>
    <w:rPr>
      <w:i/>
      <w:iCs/>
      <w:color w:val="404040" w:themeColor="text1" w:themeTint="BF"/>
      <w14:textFill>
        <w14:solidFill>
          <w14:schemeClr w14:val="tx1">
            <w14:lumMod w14:val="75000"/>
            <w14:lumOff w14:val="25000"/>
          </w14:schemeClr>
        </w14:solidFill>
      </w14:textFill>
    </w:rPr>
  </w:style>
  <w:style w:type="character" w:customStyle="1" w:styleId="183">
    <w:name w:val="Subtle Reference"/>
    <w:basedOn w:val="11"/>
    <w:qFormat/>
    <w:uiPriority w:val="31"/>
    <w:rPr>
      <w:smallCaps/>
      <w:color w:val="595959" w:themeColor="text1" w:themeTint="A6"/>
      <w14:textFill>
        <w14:solidFill>
          <w14:schemeClr w14:val="tx1">
            <w14:lumMod w14:val="65000"/>
            <w14:lumOff w14:val="35000"/>
          </w14:schemeClr>
        </w14:solidFill>
      </w14:textFill>
    </w:rPr>
  </w:style>
  <w:style w:type="character" w:customStyle="1" w:styleId="184">
    <w:name w:val="Book Title"/>
    <w:basedOn w:val="11"/>
    <w:qFormat/>
    <w:uiPriority w:val="33"/>
    <w:rPr>
      <w:b/>
      <w:bCs/>
      <w:i/>
      <w:iCs/>
      <w:spacing w:val="5"/>
    </w:rPr>
  </w:style>
  <w:style w:type="character" w:customStyle="1" w:styleId="185">
    <w:name w:val="Header Char"/>
    <w:basedOn w:val="11"/>
    <w:link w:val="21"/>
    <w:uiPriority w:val="99"/>
  </w:style>
  <w:style w:type="character" w:customStyle="1" w:styleId="186">
    <w:name w:val="Footer Char"/>
    <w:basedOn w:val="11"/>
    <w:link w:val="18"/>
    <w:uiPriority w:val="99"/>
  </w:style>
  <w:style w:type="character" w:customStyle="1" w:styleId="187">
    <w:name w:val="Footnote Text Char"/>
    <w:basedOn w:val="11"/>
    <w:link w:val="20"/>
    <w:semiHidden/>
    <w:uiPriority w:val="99"/>
    <w:rPr>
      <w:sz w:val="20"/>
      <w:szCs w:val="20"/>
    </w:rPr>
  </w:style>
  <w:style w:type="character" w:customStyle="1" w:styleId="188">
    <w:name w:val="Endnote Text Char"/>
    <w:basedOn w:val="11"/>
    <w:link w:val="16"/>
    <w:semiHidden/>
    <w:uiPriority w:val="99"/>
    <w:rPr>
      <w:sz w:val="20"/>
      <w:szCs w:val="20"/>
    </w:rPr>
  </w:style>
  <w:style w:type="paragraph" w:customStyle="1" w:styleId="189">
    <w:name w:val="TOC Heading"/>
    <w:unhideWhenUsed/>
    <w:uiPriority w:val="39"/>
    <w:pPr>
      <w:spacing w:before="0" w:beforeAutospacing="0" w:after="200" w:afterAutospacing="0" w:line="276" w:lineRule="auto"/>
    </w:pPr>
    <w:rPr>
      <w:rFonts w:hint="default" w:asciiTheme="minorHAnsi" w:hAnsiTheme="minorHAnsi" w:eastAsiaTheme="minorHAnsi" w:cstheme="minorBidi"/>
      <w:sz w:val="22"/>
      <w:szCs w:val="22"/>
      <w:lang w:val="en-US" w:eastAsia="en-US" w:bidi="ar-SA"/>
    </w:rPr>
  </w:style>
  <w:style w:type="paragraph" w:styleId="190">
    <w:name w:val="No Spacing"/>
    <w:basedOn w:val="1"/>
    <w:qFormat/>
    <w:uiPriority w:val="1"/>
    <w:pPr>
      <w:spacing w:after="0" w:line="240" w:lineRule="auto"/>
    </w:pPr>
  </w:style>
  <w:style w:type="paragraph" w:styleId="191">
    <w:name w:val="List Paragraph"/>
    <w:basedOn w:val="1"/>
    <w:qFormat/>
    <w:uiPriority w:val="34"/>
    <w:pPr>
      <w:ind w:left="720"/>
      <w:contextualSpacing/>
    </w:pPr>
  </w:style>
  <w:style w:type="paragraph" w:customStyle="1" w:styleId="192">
    <w:name w:val="WPSOffice手动目录 1"/>
    <w:uiPriority w:val="0"/>
    <w:pPr>
      <w:ind w:leftChars="0"/>
    </w:pPr>
    <w:rPr>
      <w:sz w:val="20"/>
      <w:szCs w:val="20"/>
    </w:rPr>
  </w:style>
  <w:style w:type="paragraph" w:customStyle="1" w:styleId="193">
    <w:name w:val="WPSOffice手动目录 2"/>
    <w:uiPriority w:val="0"/>
    <w:pPr>
      <w:ind w:leftChars="200"/>
    </w:pPr>
    <w:rPr>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New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Classic 2">
      <a:majorFont>
        <a:latin typeface="Arial"/>
        <a:ea typeface="Arial"/>
        <a:cs typeface="Arial"/>
      </a:majorFont>
      <a:minorFont>
        <a:latin typeface="Arial"/>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6350" cap="flat" cmpd="sng" algn="ctr">
          <a:solidFill>
            <a:schemeClr val="phClr">
              <a:shade val="95000"/>
              <a:satMod val="105000"/>
            </a:schemeClr>
          </a:solidFill>
        </a:ln>
        <a:ln w="12700" cap="flat" cmpd="sng" algn="ctr">
          <a:solidFill>
            <a:schemeClr val="phClr"/>
          </a:solidFill>
        </a:ln>
        <a:ln w="19050" cap="flat" cmpd="sng" algn="ctr">
          <a:solidFill>
            <a:schemeClr val="phClr"/>
          </a:solidFill>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30</Pages>
  <TotalTime>42</TotalTime>
  <ScaleCrop>false</ScaleCrop>
  <LinksUpToDate>false</LinksUpToDate>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2025-07-15T22:33:39Z</dcterms:created>
  <dc:creator>Ace</dc:creator>
  <cp:lastModifiedBy>Ace</cp:lastModifiedBy>
  <dcterms:modified xsi:type="dcterms:W3CDTF">2025-07-16T00:56:44Z</dcterms:modified>
  <cp:revision>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CBFC498483524CDA88DB22D3CE61B2C8_12</vt:lpwstr>
  </property>
</Properties>
</file>